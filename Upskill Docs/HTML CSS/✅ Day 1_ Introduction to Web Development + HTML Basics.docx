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3c8ckknqtyko" w:colFirst="0" w:colLast="0"/>
      <w:bookmarkEnd w:id="0"/>
      <w:r>
        <w:rPr>
          <w:rFonts w:ascii="Arial Unicode MS" w:hAnsi="Arial Unicode MS" w:eastAsia="Arial Unicode MS" w:cs="Arial Unicode MS"/>
          <w:b/>
          <w:sz w:val="46"/>
          <w:szCs w:val="46"/>
          <w:rtl w:val="0"/>
        </w:rPr>
        <w:t>✅ Day 1: Introduction to Web Development + HTML Basics</w:t>
      </w:r>
    </w:p>
    <w:p w14:paraId="0000000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3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" w:name="_eahyyho9ilbl" w:colFirst="0" w:colLast="0"/>
      <w:bookmarkEnd w:id="1"/>
      <w:r>
        <w:rPr>
          <w:b/>
          <w:sz w:val="34"/>
          <w:szCs w:val="34"/>
          <w:rtl w:val="0"/>
        </w:rPr>
        <w:t>🧠 1. What is Web Development?</w:t>
      </w:r>
    </w:p>
    <w:p w14:paraId="00000004">
      <w:pPr>
        <w:spacing w:before="240" w:after="240"/>
      </w:pPr>
      <w:r>
        <w:rPr>
          <w:rtl w:val="0"/>
        </w:rPr>
        <w:t xml:space="preserve">Web development is the </w:t>
      </w:r>
      <w:r>
        <w:rPr>
          <w:b/>
          <w:bCs/>
          <w:color w:val="0000FF"/>
          <w:rtl w:val="0"/>
        </w:rPr>
        <w:t>process</w:t>
      </w:r>
      <w:r>
        <w:rPr>
          <w:rtl w:val="0"/>
        </w:rPr>
        <w:t xml:space="preserve"> of </w:t>
      </w:r>
      <w:r>
        <w:rPr>
          <w:b/>
          <w:color w:val="0000FF"/>
          <w:highlight w:val="green"/>
          <w:rtl w:val="0"/>
        </w:rPr>
        <w:t>creating websites or web applications</w:t>
      </w:r>
      <w:r>
        <w:rPr>
          <w:color w:val="0000FF"/>
          <w:highlight w:val="green"/>
          <w:rtl w:val="0"/>
        </w:rPr>
        <w:t xml:space="preserve"> that run in a web browser</w:t>
      </w:r>
      <w:r>
        <w:rPr>
          <w:rtl w:val="0"/>
        </w:rPr>
        <w:t>.</w:t>
      </w:r>
    </w:p>
    <w:p w14:paraId="0000000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wg3n4dxin5ig" w:colFirst="0" w:colLast="0"/>
      <w:bookmarkEnd w:id="2"/>
      <w:r>
        <w:rPr>
          <w:b/>
          <w:color w:val="000000"/>
          <w:sz w:val="26"/>
          <w:szCs w:val="26"/>
          <w:rtl w:val="0"/>
        </w:rPr>
        <w:t>🔹 Types of Web Development:</w:t>
      </w:r>
    </w:p>
    <w:tbl>
      <w:tblPr>
        <w:tblStyle w:val="13"/>
        <w:tblW w:w="65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5225"/>
      </w:tblGrid>
      <w:tr w14:paraId="6B0622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jc w:val="center"/>
            </w:pPr>
            <w:r>
              <w:rPr>
                <w:b/>
                <w:rtl w:val="0"/>
              </w:rPr>
              <w:t>Type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jc w:val="center"/>
            </w:pPr>
            <w:r>
              <w:rPr>
                <w:b/>
                <w:rtl w:val="0"/>
              </w:rPr>
              <w:t>Description</w:t>
            </w:r>
          </w:p>
        </w:tc>
      </w:tr>
      <w:tr w14:paraId="697F7F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r>
              <w:rPr>
                <w:b/>
                <w:rtl w:val="0"/>
              </w:rPr>
              <w:t>Frontend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r>
              <w:rPr>
                <w:rtl w:val="0"/>
              </w:rPr>
              <w:t>User-facing part of the website (</w:t>
            </w:r>
            <w:r>
              <w:rPr>
                <w:color w:val="0000FF"/>
                <w:rtl w:val="0"/>
              </w:rPr>
              <w:t>HTML, CSS, JS</w:t>
            </w:r>
            <w:r>
              <w:rPr>
                <w:rtl w:val="0"/>
              </w:rPr>
              <w:t>)</w:t>
            </w:r>
          </w:p>
        </w:tc>
      </w:tr>
      <w:tr w14:paraId="3D44FD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r>
              <w:rPr>
                <w:b/>
                <w:rtl w:val="0"/>
              </w:rPr>
              <w:t>Backend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r>
              <w:rPr>
                <w:rtl w:val="0"/>
              </w:rPr>
              <w:t>Server-side logic, databases, APIs (Node, PHP, etc.)</w:t>
            </w:r>
          </w:p>
        </w:tc>
      </w:tr>
      <w:tr w14:paraId="0AE3D4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r>
              <w:rPr>
                <w:b/>
                <w:rtl w:val="0"/>
              </w:rPr>
              <w:t>Full-Stack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r>
              <w:rPr>
                <w:highlight w:val="green"/>
                <w:rtl w:val="0"/>
              </w:rPr>
              <w:t xml:space="preserve">Combination </w:t>
            </w:r>
            <w:r>
              <w:rPr>
                <w:rtl w:val="0"/>
              </w:rPr>
              <w:t>of both frontend and backend</w:t>
            </w:r>
          </w:p>
        </w:tc>
      </w:tr>
    </w:tbl>
    <w:p w14:paraId="0000000E">
      <w:pPr>
        <w:spacing w:before="240" w:after="240"/>
        <w:ind w:left="600" w:right="600" w:firstLine="0"/>
      </w:pPr>
      <w:r>
        <w:rPr>
          <w:rtl w:val="0"/>
        </w:rPr>
        <w:t xml:space="preserve">💡 Think of </w:t>
      </w:r>
      <w:r>
        <w:rPr>
          <w:highlight w:val="green"/>
          <w:rtl w:val="0"/>
        </w:rPr>
        <w:t xml:space="preserve">frontend as the </w:t>
      </w:r>
      <w:r>
        <w:rPr>
          <w:b/>
          <w:highlight w:val="green"/>
          <w:rtl w:val="0"/>
        </w:rPr>
        <w:t>design and interaction</w:t>
      </w:r>
      <w:r>
        <w:rPr>
          <w:rtl w:val="0"/>
        </w:rPr>
        <w:t xml:space="preserve">, and </w:t>
      </w:r>
      <w:r>
        <w:rPr>
          <w:highlight w:val="cyan"/>
          <w:rtl w:val="0"/>
        </w:rPr>
        <w:t xml:space="preserve">backend as the </w:t>
      </w:r>
      <w:r>
        <w:rPr>
          <w:b/>
          <w:highlight w:val="cyan"/>
          <w:rtl w:val="0"/>
        </w:rPr>
        <w:t>logic and data handling</w:t>
      </w:r>
      <w:r>
        <w:rPr>
          <w:rtl w:val="0"/>
        </w:rPr>
        <w:t>.</w:t>
      </w:r>
    </w:p>
    <w:p w14:paraId="0000000F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0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3" w:name="_qjwpje93inly" w:colFirst="0" w:colLast="0"/>
      <w:bookmarkEnd w:id="3"/>
      <w:r>
        <w:rPr>
          <w:b/>
          <w:sz w:val="34"/>
          <w:szCs w:val="34"/>
          <w:rtl w:val="0"/>
        </w:rPr>
        <w:t>🔗 2. Role of HTML in Web Structure</w:t>
      </w:r>
    </w:p>
    <w:p w14:paraId="00000011">
      <w:pPr>
        <w:spacing w:before="240" w:after="240"/>
      </w:pPr>
      <w:r>
        <w:rPr>
          <w:b/>
          <w:rtl w:val="0"/>
        </w:rPr>
        <w:t>HTML (</w:t>
      </w:r>
      <w:r>
        <w:rPr>
          <w:b/>
          <w:highlight w:val="cyan"/>
          <w:rtl w:val="0"/>
        </w:rPr>
        <w:t>HyperText Markup Language</w:t>
      </w:r>
      <w:r>
        <w:rPr>
          <w:b/>
          <w:rtl w:val="0"/>
        </w:rPr>
        <w:t>)</w:t>
      </w:r>
      <w:r>
        <w:rPr>
          <w:rtl w:val="0"/>
        </w:rPr>
        <w:t xml:space="preserve"> is the </w:t>
      </w:r>
      <w:r>
        <w:rPr>
          <w:b/>
          <w:highlight w:val="cyan"/>
          <w:rtl w:val="0"/>
        </w:rPr>
        <w:t>foundation</w:t>
      </w:r>
      <w:r>
        <w:rPr>
          <w:highlight w:val="cyan"/>
          <w:rtl w:val="0"/>
        </w:rPr>
        <w:t xml:space="preserve"> </w:t>
      </w:r>
      <w:r>
        <w:rPr>
          <w:rtl w:val="0"/>
        </w:rPr>
        <w:t>of all web pages.</w:t>
      </w:r>
      <w:r>
        <w:rPr>
          <w:rtl w:val="0"/>
        </w:rPr>
        <w:br w:type="textWrapping"/>
      </w:r>
      <w:r>
        <w:rPr>
          <w:rtl w:val="0"/>
        </w:rPr>
        <w:t xml:space="preserve"> It </w:t>
      </w:r>
      <w:r>
        <w:rPr>
          <w:b/>
          <w:rtl w:val="0"/>
        </w:rPr>
        <w:t>structures content</w:t>
      </w:r>
      <w:r>
        <w:rPr>
          <w:rtl w:val="0"/>
        </w:rPr>
        <w:t xml:space="preserve"> using tags to define elements like:</w:t>
      </w:r>
    </w:p>
    <w:p w14:paraId="00000012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Headings</w:t>
      </w:r>
    </w:p>
    <w:p w14:paraId="00000013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Paragraphs</w:t>
      </w:r>
    </w:p>
    <w:p w14:paraId="00000014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Images</w:t>
      </w:r>
    </w:p>
    <w:p w14:paraId="00000015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Links</w:t>
      </w:r>
    </w:p>
    <w:p w14:paraId="00000016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Lists</w:t>
      </w:r>
    </w:p>
    <w:p w14:paraId="00000017">
      <w:pPr>
        <w:spacing w:before="240" w:after="240"/>
        <w:ind w:left="600" w:right="600" w:firstLine="0"/>
      </w:pPr>
      <w:r>
        <w:rPr>
          <w:rtl w:val="0"/>
        </w:rPr>
        <w:t xml:space="preserve">📌 </w:t>
      </w:r>
      <w:r>
        <w:rPr>
          <w:rFonts w:ascii="Arial Unicode MS" w:hAnsi="Arial Unicode MS" w:eastAsia="Arial Unicode MS" w:cs="Arial Unicode MS"/>
          <w:b/>
          <w:rtl w:val="0"/>
        </w:rPr>
        <w:t>HTML ≈ Skeleton</w:t>
      </w:r>
      <w:r>
        <w:rPr>
          <w:rtl w:val="0"/>
        </w:rPr>
        <w:t xml:space="preserve"> of a website. CSS = Style, JS = Behavior.</w:t>
      </w:r>
    </w:p>
    <w:p w14:paraId="00000018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9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4" w:name="_v812rez8px7l" w:colFirst="0" w:colLast="0"/>
      <w:bookmarkEnd w:id="4"/>
      <w:r>
        <w:rPr>
          <w:b/>
          <w:sz w:val="34"/>
          <w:szCs w:val="34"/>
          <w:rtl w:val="0"/>
        </w:rPr>
        <w:t xml:space="preserve">🏗️ 3. Basic HTML Page </w:t>
      </w:r>
      <w:r>
        <w:rPr>
          <w:b/>
          <w:sz w:val="34"/>
          <w:szCs w:val="34"/>
          <w:highlight w:val="cyan"/>
          <w:rtl w:val="0"/>
        </w:rPr>
        <w:t>Skeleton</w:t>
      </w:r>
    </w:p>
    <w:p w14:paraId="0000001A">
      <w:pPr>
        <w:rPr>
          <w:color w:val="0000FF"/>
        </w:rPr>
      </w:pPr>
      <w:r>
        <w:rPr>
          <w:color w:val="0000FF"/>
          <w:rtl w:val="0"/>
        </w:rPr>
        <w:t>&lt;!DOCTYPE html&gt;</w:t>
      </w:r>
    </w:p>
    <w:p w14:paraId="0000001B">
      <w:pPr>
        <w:rPr>
          <w:b/>
          <w:bCs/>
        </w:rPr>
      </w:pPr>
      <w:r>
        <w:rPr>
          <w:b/>
          <w:bCs/>
          <w:rtl w:val="0"/>
        </w:rPr>
        <w:t>&lt;html&gt;</w:t>
      </w:r>
    </w:p>
    <w:p w14:paraId="0000001C">
      <w:pPr>
        <w:rPr>
          <w:highlight w:val="cyan"/>
        </w:rPr>
      </w:pPr>
      <w:r>
        <w:rPr>
          <w:rtl w:val="0"/>
        </w:rPr>
        <w:t xml:space="preserve">  </w:t>
      </w:r>
      <w:r>
        <w:rPr>
          <w:highlight w:val="cyan"/>
          <w:rtl w:val="0"/>
        </w:rPr>
        <w:t>&lt;head&gt;</w:t>
      </w:r>
    </w:p>
    <w:p w14:paraId="0000001D">
      <w:r>
        <w:rPr>
          <w:rtl w:val="0"/>
        </w:rPr>
        <w:t xml:space="preserve">    &lt;title&gt;My First Page&lt;/title&gt;</w:t>
      </w:r>
    </w:p>
    <w:p w14:paraId="0000001E">
      <w:r>
        <w:rPr>
          <w:rtl w:val="0"/>
        </w:rPr>
        <w:t xml:space="preserve">  &lt;/head&gt;</w:t>
      </w:r>
    </w:p>
    <w:p w14:paraId="0000001F">
      <w:r>
        <w:rPr>
          <w:rtl w:val="0"/>
        </w:rPr>
        <w:t xml:space="preserve">  </w:t>
      </w:r>
      <w:r>
        <w:rPr>
          <w:highlight w:val="cyan"/>
          <w:rtl w:val="0"/>
        </w:rPr>
        <w:t>&lt;body&gt;</w:t>
      </w:r>
    </w:p>
    <w:p w14:paraId="00000020">
      <w:r>
        <w:rPr>
          <w:rtl w:val="0"/>
        </w:rPr>
        <w:t xml:space="preserve">    &lt;h1&gt;Welcome to My Website&lt;/h1&gt;</w:t>
      </w:r>
    </w:p>
    <w:p w14:paraId="00000021">
      <w:r>
        <w:rPr>
          <w:rtl w:val="0"/>
        </w:rPr>
        <w:t xml:space="preserve">    &lt;p&gt;This is my first web page.&lt;/p&gt;</w:t>
      </w:r>
    </w:p>
    <w:p w14:paraId="00000022">
      <w:r>
        <w:rPr>
          <w:rtl w:val="0"/>
        </w:rPr>
        <w:t xml:space="preserve">  &lt;/body&gt;</w:t>
      </w:r>
    </w:p>
    <w:p w14:paraId="00000023">
      <w:r>
        <w:rPr>
          <w:rtl w:val="0"/>
        </w:rPr>
        <w:t>&lt;/html&gt;</w:t>
      </w:r>
    </w:p>
    <w:p w14:paraId="00000024"/>
    <w:p w14:paraId="0000002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lwbkof4lxku5" w:colFirst="0" w:colLast="0"/>
      <w:bookmarkEnd w:id="5"/>
      <w:r>
        <w:rPr>
          <w:b/>
          <w:color w:val="000000"/>
          <w:sz w:val="26"/>
          <w:szCs w:val="26"/>
          <w:rtl w:val="0"/>
        </w:rPr>
        <w:t>🔍 Explanation:</w:t>
      </w:r>
    </w:p>
    <w:tbl>
      <w:tblPr>
        <w:tblStyle w:val="14"/>
        <w:tblW w:w="81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63"/>
        <w:gridCol w:w="5542"/>
      </w:tblGrid>
      <w:tr w14:paraId="3B1BA1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jc w:val="center"/>
            </w:pPr>
            <w:r>
              <w:rPr>
                <w:b/>
                <w:rtl w:val="0"/>
              </w:rPr>
              <w:t>Tag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jc w:val="center"/>
            </w:pPr>
            <w:r>
              <w:rPr>
                <w:b/>
                <w:rtl w:val="0"/>
              </w:rPr>
              <w:t>Purpose</w:t>
            </w:r>
          </w:p>
        </w:tc>
      </w:tr>
      <w:tr w14:paraId="673639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&lt;!DOCTYPE html&gt;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r>
              <w:rPr>
                <w:rtl w:val="0"/>
              </w:rPr>
              <w:t>Declares HTML5 version</w:t>
            </w:r>
          </w:p>
        </w:tc>
      </w:tr>
      <w:tr w14:paraId="5F1E1F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&lt;html&gt;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r>
              <w:rPr>
                <w:rtl w:val="0"/>
              </w:rPr>
              <w:t>Root element of the document</w:t>
            </w:r>
          </w:p>
        </w:tc>
      </w:tr>
      <w:tr w14:paraId="558F98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&lt;head&gt;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r>
              <w:rPr>
                <w:rtl w:val="0"/>
              </w:rPr>
              <w:t>Contains metadata (title, links, scripts)</w:t>
            </w:r>
          </w:p>
        </w:tc>
      </w:tr>
      <w:tr w14:paraId="5E4EE6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&lt;title&gt;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r>
              <w:rPr>
                <w:rtl w:val="0"/>
              </w:rPr>
              <w:t>Sets the browser tab title</w:t>
            </w:r>
          </w:p>
        </w:tc>
      </w:tr>
      <w:tr w14:paraId="16320E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&lt;body&gt;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r>
              <w:rPr>
                <w:rtl w:val="0"/>
              </w:rPr>
              <w:t>Main visible content of the page</w:t>
            </w:r>
          </w:p>
        </w:tc>
      </w:tr>
    </w:tbl>
    <w:p w14:paraId="00000032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3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6" w:name="_x6xrjyvqi381" w:colFirst="0" w:colLast="0"/>
      <w:bookmarkEnd w:id="6"/>
      <w:r>
        <w:rPr>
          <w:b/>
          <w:sz w:val="34"/>
          <w:szCs w:val="34"/>
          <w:rtl w:val="0"/>
        </w:rPr>
        <w:t>🔡 4. Headings and Paragraphs</w:t>
      </w:r>
    </w:p>
    <w:p w14:paraId="0000003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e4fqf7p3nemo" w:colFirst="0" w:colLast="0"/>
      <w:bookmarkEnd w:id="7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Headings (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&lt;h1&gt;</w:t>
      </w:r>
      <w:r>
        <w:rPr>
          <w:b/>
          <w:color w:val="000000"/>
          <w:sz w:val="26"/>
          <w:szCs w:val="26"/>
          <w:rtl w:val="0"/>
        </w:rPr>
        <w:t xml:space="preserve"> to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&lt;h6&gt;</w:t>
      </w:r>
      <w:r>
        <w:rPr>
          <w:b/>
          <w:color w:val="000000"/>
          <w:sz w:val="26"/>
          <w:szCs w:val="26"/>
          <w:rtl w:val="0"/>
        </w:rPr>
        <w:t>):</w:t>
      </w:r>
    </w:p>
    <w:p w14:paraId="00000035">
      <w:pPr>
        <w:numPr>
          <w:ilvl w:val="0"/>
          <w:numId w:val="2"/>
        </w:numPr>
        <w:spacing w:before="240" w:after="240"/>
        <w:ind w:left="720" w:hanging="360"/>
      </w:pPr>
      <w:r>
        <w:rPr>
          <w:rtl w:val="0"/>
        </w:rPr>
        <w:t>Six levels, from most important to least.</w:t>
      </w:r>
      <w:r>
        <w:rPr>
          <w:rtl w:val="0"/>
        </w:rPr>
        <w:br w:type="textWrapping"/>
      </w:r>
    </w:p>
    <w:p w14:paraId="00000036">
      <w:r>
        <w:rPr>
          <w:rtl w:val="0"/>
        </w:rPr>
        <w:t>&lt;h1&gt;Main Heading&lt;/h1&gt;</w:t>
      </w:r>
    </w:p>
    <w:p w14:paraId="00000037">
      <w:r>
        <w:rPr>
          <w:rtl w:val="0"/>
        </w:rPr>
        <w:t>&lt;h2&gt;Subheading&lt;/h2&gt;</w:t>
      </w:r>
    </w:p>
    <w:p w14:paraId="00000038">
      <w:r>
        <w:rPr>
          <w:rtl w:val="0"/>
        </w:rPr>
        <w:t>&lt;h3&gt;Smaller Heading&lt;/h3&gt;</w:t>
      </w:r>
    </w:p>
    <w:p w14:paraId="00000039"/>
    <w:p w14:paraId="0000003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1abqldjq854l" w:colFirst="0" w:colLast="0"/>
      <w:bookmarkEnd w:id="8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Paragraphs (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&lt;p&gt;</w:t>
      </w:r>
      <w:r>
        <w:rPr>
          <w:b/>
          <w:color w:val="000000"/>
          <w:sz w:val="26"/>
          <w:szCs w:val="26"/>
          <w:rtl w:val="0"/>
        </w:rPr>
        <w:t>):</w:t>
      </w:r>
    </w:p>
    <w:p w14:paraId="0000003B">
      <w:pPr>
        <w:numPr>
          <w:ilvl w:val="0"/>
          <w:numId w:val="3"/>
        </w:numPr>
        <w:spacing w:before="240" w:after="240"/>
        <w:ind w:left="720" w:hanging="360"/>
      </w:pPr>
      <w:r>
        <w:rPr>
          <w:rtl w:val="0"/>
        </w:rPr>
        <w:t xml:space="preserve">Used for </w:t>
      </w:r>
      <w:r>
        <w:rPr>
          <w:color w:val="0000FF"/>
          <w:rtl w:val="0"/>
        </w:rPr>
        <w:t>text blocks.</w:t>
      </w:r>
      <w:r>
        <w:rPr>
          <w:rtl w:val="0"/>
        </w:rPr>
        <w:br w:type="textWrapping"/>
      </w:r>
    </w:p>
    <w:p w14:paraId="0000003C">
      <w:r>
        <w:rPr>
          <w:rtl w:val="0"/>
        </w:rPr>
        <w:t>&lt;p&gt;This is a paragraph of text.&lt;/p&gt;</w:t>
      </w:r>
    </w:p>
    <w:p w14:paraId="0000003D"/>
    <w:p w14:paraId="0000003E">
      <w:pPr>
        <w:spacing w:before="240" w:after="240"/>
        <w:ind w:left="600" w:right="600" w:firstLine="0"/>
      </w:pPr>
      <w:r>
        <w:rPr>
          <w:rtl w:val="0"/>
        </w:rPr>
        <w:t xml:space="preserve">⚠ Use only </w:t>
      </w:r>
      <w:r>
        <w:rPr>
          <w:b/>
          <w:rtl w:val="0"/>
        </w:rPr>
        <w:t xml:space="preserve">one </w:t>
      </w:r>
      <w:r>
        <w:rPr>
          <w:rFonts w:ascii="Roboto Mono" w:hAnsi="Roboto Mono" w:eastAsia="Roboto Mono" w:cs="Roboto Mono"/>
          <w:b/>
          <w:color w:val="188038"/>
          <w:rtl w:val="0"/>
        </w:rPr>
        <w:t>&lt;h1&gt;</w:t>
      </w:r>
      <w:r>
        <w:rPr>
          <w:rtl w:val="0"/>
        </w:rPr>
        <w:t xml:space="preserve"> per page for SEO best practices.</w:t>
      </w:r>
    </w:p>
    <w:p w14:paraId="0000003F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0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9" w:name="_ormyggwkfzyi" w:colFirst="0" w:colLast="0"/>
      <w:bookmarkEnd w:id="9"/>
      <w:r>
        <w:rPr>
          <w:rFonts w:ascii="Andika" w:hAnsi="Andika" w:eastAsia="Andika" w:cs="Andika"/>
          <w:b/>
          <w:sz w:val="34"/>
          <w:szCs w:val="34"/>
          <w:rtl w:val="0"/>
        </w:rPr>
        <w:t>↩️ 5. Line Breaks and Horizontal Rules</w:t>
      </w:r>
    </w:p>
    <w:p w14:paraId="00000041">
      <w:pPr>
        <w:pStyle w:val="4"/>
        <w:keepNext w:val="0"/>
        <w:keepLines w:val="0"/>
        <w:spacing w:before="280"/>
        <w:rPr>
          <w:rFonts w:ascii="Roboto Mono" w:hAnsi="Roboto Mono" w:eastAsia="Roboto Mono" w:cs="Roboto Mono"/>
          <w:b/>
          <w:color w:val="188038"/>
          <w:sz w:val="26"/>
          <w:szCs w:val="26"/>
        </w:rPr>
      </w:pPr>
      <w:bookmarkStart w:id="10" w:name="_o30jkofciil" w:colFirst="0" w:colLast="0"/>
      <w:bookmarkEnd w:id="10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 xml:space="preserve">✅ Line Break: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&lt;br&gt;</w:t>
      </w:r>
    </w:p>
    <w:p w14:paraId="00000042">
      <w:pPr>
        <w:numPr>
          <w:ilvl w:val="0"/>
          <w:numId w:val="4"/>
        </w:numPr>
        <w:spacing w:before="240" w:after="240"/>
        <w:ind w:left="720" w:hanging="360"/>
      </w:pPr>
      <w:r>
        <w:rPr>
          <w:rtl w:val="0"/>
        </w:rPr>
        <w:t xml:space="preserve">Creates a line break </w:t>
      </w:r>
      <w:r>
        <w:rPr>
          <w:b/>
          <w:rtl w:val="0"/>
        </w:rPr>
        <w:t>within</w:t>
      </w:r>
      <w:r>
        <w:rPr>
          <w:rtl w:val="0"/>
        </w:rPr>
        <w:t xml:space="preserve"> a paragraph or text.</w:t>
      </w:r>
      <w:r>
        <w:rPr>
          <w:rtl w:val="0"/>
        </w:rPr>
        <w:br w:type="textWrapping"/>
      </w:r>
    </w:p>
    <w:p w14:paraId="00000043">
      <w:r>
        <w:rPr>
          <w:rtl w:val="0"/>
        </w:rPr>
        <w:t>&lt;p&gt;Hello&lt;br&gt;World&lt;/p&gt;</w:t>
      </w:r>
    </w:p>
    <w:p w14:paraId="00000044"/>
    <w:p w14:paraId="00000045">
      <w:pPr>
        <w:pStyle w:val="4"/>
        <w:keepNext w:val="0"/>
        <w:keepLines w:val="0"/>
        <w:spacing w:before="280"/>
        <w:rPr>
          <w:rFonts w:ascii="Roboto Mono" w:hAnsi="Roboto Mono" w:eastAsia="Roboto Mono" w:cs="Roboto Mono"/>
          <w:b/>
          <w:color w:val="188038"/>
          <w:sz w:val="26"/>
          <w:szCs w:val="26"/>
        </w:rPr>
      </w:pPr>
      <w:bookmarkStart w:id="11" w:name="_qtn1s1wllzde" w:colFirst="0" w:colLast="0"/>
      <w:bookmarkEnd w:id="11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 xml:space="preserve">✅ Horizontal Rule: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&lt;hr&gt;</w:t>
      </w:r>
    </w:p>
    <w:p w14:paraId="00000046">
      <w:pPr>
        <w:numPr>
          <w:ilvl w:val="0"/>
          <w:numId w:val="5"/>
        </w:numPr>
        <w:spacing w:before="240" w:after="240"/>
        <w:ind w:left="720" w:hanging="360"/>
      </w:pPr>
      <w:r>
        <w:rPr>
          <w:rtl w:val="0"/>
        </w:rPr>
        <w:t xml:space="preserve">Adds a </w:t>
      </w:r>
      <w:r>
        <w:rPr>
          <w:b/>
          <w:rtl w:val="0"/>
        </w:rPr>
        <w:t>horizontal line</w:t>
      </w:r>
      <w:r>
        <w:rPr>
          <w:rtl w:val="0"/>
        </w:rPr>
        <w:t>, used for visual separation.</w:t>
      </w:r>
      <w:r>
        <w:rPr>
          <w:rtl w:val="0"/>
        </w:rPr>
        <w:br w:type="textWrapping"/>
      </w:r>
    </w:p>
    <w:p w14:paraId="00000047">
      <w:r>
        <w:rPr>
          <w:rtl w:val="0"/>
        </w:rPr>
        <w:t>&lt;hr&gt;</w:t>
      </w:r>
    </w:p>
    <w:p w14:paraId="00000048"/>
    <w:p w14:paraId="00000049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A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2" w:name="_8sfa1dkt256w" w:colFirst="0" w:colLast="0"/>
      <w:bookmarkEnd w:id="12"/>
      <w:r>
        <w:rPr>
          <w:b/>
          <w:sz w:val="34"/>
          <w:szCs w:val="34"/>
          <w:rtl w:val="0"/>
        </w:rPr>
        <w:t>💬 6. Comments in HTML</w:t>
      </w:r>
    </w:p>
    <w:p w14:paraId="0000004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jd8gcsjpwj0" w:colFirst="0" w:colLast="0"/>
      <w:bookmarkEnd w:id="13"/>
      <w:r>
        <w:rPr>
          <w:b/>
          <w:color w:val="000000"/>
          <w:sz w:val="26"/>
          <w:szCs w:val="26"/>
          <w:rtl w:val="0"/>
        </w:rPr>
        <w:t>Syntax:</w:t>
      </w:r>
    </w:p>
    <w:p w14:paraId="0000004C">
      <w:pPr>
        <w:rPr>
          <w:highlight w:val="cyan"/>
        </w:rPr>
      </w:pPr>
      <w:r>
        <w:rPr>
          <w:rtl w:val="0"/>
        </w:rPr>
        <w:t>&lt;</w:t>
      </w:r>
      <w:r>
        <w:rPr>
          <w:b/>
          <w:bCs/>
          <w:color w:val="0000FF"/>
          <w:highlight w:val="cyan"/>
          <w:rtl w:val="0"/>
        </w:rPr>
        <w:t>!</w:t>
      </w:r>
      <w:r>
        <w:rPr>
          <w:rtl w:val="0"/>
        </w:rPr>
        <w:t xml:space="preserve">-- This is a comment </w:t>
      </w:r>
      <w:r>
        <w:rPr>
          <w:highlight w:val="cyan"/>
          <w:rtl w:val="0"/>
        </w:rPr>
        <w:t>--&gt;</w:t>
      </w:r>
    </w:p>
    <w:p w14:paraId="0000004D"/>
    <w:p w14:paraId="0000004E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 xml:space="preserve">Comments are </w:t>
      </w:r>
      <w:r>
        <w:rPr>
          <w:b/>
          <w:rtl w:val="0"/>
        </w:rPr>
        <w:t>not displayed</w:t>
      </w:r>
      <w:r>
        <w:rPr>
          <w:rtl w:val="0"/>
        </w:rPr>
        <w:t xml:space="preserve"> in the browser.</w:t>
      </w:r>
      <w:r>
        <w:rPr>
          <w:rtl w:val="0"/>
        </w:rPr>
        <w:br w:type="textWrapping"/>
      </w:r>
    </w:p>
    <w:p w14:paraId="0000004F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 xml:space="preserve">Useful for </w:t>
      </w:r>
      <w:r>
        <w:rPr>
          <w:b/>
          <w:rtl w:val="0"/>
        </w:rPr>
        <w:t>explaining code</w:t>
      </w:r>
      <w:r>
        <w:rPr>
          <w:rtl w:val="0"/>
        </w:rPr>
        <w:t xml:space="preserve"> or </w:t>
      </w:r>
      <w:r>
        <w:rPr>
          <w:b/>
          <w:rtl w:val="0"/>
        </w:rPr>
        <w:t>temporarily hiding code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50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1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4" w:name="_7ti43w24mejb" w:colFirst="0" w:colLast="0"/>
      <w:bookmarkEnd w:id="14"/>
      <w:r>
        <w:rPr>
          <w:b/>
          <w:sz w:val="34"/>
          <w:szCs w:val="34"/>
          <w:rtl w:val="0"/>
        </w:rPr>
        <w:t>🧼 7. Whitespace, Formatting &amp; Indentation Best Practices</w:t>
      </w:r>
    </w:p>
    <w:tbl>
      <w:tblPr>
        <w:tblStyle w:val="15"/>
        <w:tblW w:w="71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530"/>
        <w:gridCol w:w="3590"/>
      </w:tblGrid>
      <w:tr w14:paraId="7D5CE8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pPr>
              <w:jc w:val="center"/>
            </w:pPr>
            <w:r>
              <w:rPr>
                <w:b/>
                <w:rtl w:val="0"/>
              </w:rPr>
              <w:t>Practice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pPr>
              <w:jc w:val="center"/>
            </w:pPr>
            <w:r>
              <w:rPr>
                <w:b/>
                <w:rtl w:val="0"/>
              </w:rPr>
              <w:t>Why It Matters</w:t>
            </w:r>
          </w:p>
        </w:tc>
      </w:tr>
      <w:tr w14:paraId="075CA3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r>
              <w:rPr>
                <w:rFonts w:ascii="Arial Unicode MS" w:hAnsi="Arial Unicode MS" w:eastAsia="Arial Unicode MS" w:cs="Arial Unicode MS"/>
                <w:rtl w:val="0"/>
              </w:rPr>
              <w:t>✅ Proper indentation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r>
              <w:rPr>
                <w:rtl w:val="0"/>
              </w:rPr>
              <w:t>Increases readability</w:t>
            </w:r>
          </w:p>
        </w:tc>
      </w:tr>
      <w:tr w14:paraId="795861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>
            <w:r>
              <w:rPr>
                <w:rFonts w:ascii="Arial Unicode MS" w:hAnsi="Arial Unicode MS" w:eastAsia="Arial Unicode MS" w:cs="Arial Unicode MS"/>
                <w:rtl w:val="0"/>
              </w:rPr>
              <w:t>✅ Consistent spacing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r>
              <w:rPr>
                <w:rtl w:val="0"/>
              </w:rPr>
              <w:t>Maintains clean code</w:t>
            </w:r>
          </w:p>
        </w:tc>
      </w:tr>
      <w:tr w14:paraId="753B5A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>
            <w:r>
              <w:rPr>
                <w:rFonts w:ascii="Arial Unicode MS" w:hAnsi="Arial Unicode MS" w:eastAsia="Arial Unicode MS" w:cs="Arial Unicode MS"/>
                <w:rtl w:val="0"/>
              </w:rPr>
              <w:t>❌ Avoid unnecessary blank lines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r>
              <w:rPr>
                <w:rtl w:val="0"/>
              </w:rPr>
              <w:t>Keeps code compact</w:t>
            </w:r>
          </w:p>
        </w:tc>
      </w:tr>
      <w:tr w14:paraId="0B23AC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A">
            <w:r>
              <w:rPr>
                <w:rFonts w:ascii="Arial Unicode MS" w:hAnsi="Arial Unicode MS" w:eastAsia="Arial Unicode MS" w:cs="Arial Unicode MS"/>
                <w:rtl w:val="0"/>
              </w:rPr>
              <w:t>✅ Close all tags properly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B">
            <w:r>
              <w:rPr>
                <w:rtl w:val="0"/>
              </w:rPr>
              <w:t>Prevents layout or rendering issues</w:t>
            </w:r>
          </w:p>
        </w:tc>
      </w:tr>
    </w:tbl>
    <w:p w14:paraId="0000005C">
      <w:pPr>
        <w:spacing w:before="240" w:after="240"/>
        <w:ind w:left="600" w:right="600" w:firstLine="0"/>
      </w:pPr>
      <w:r>
        <w:rPr>
          <w:rtl w:val="0"/>
        </w:rPr>
        <w:t>✍️ Indent child elements using 2 or 4 spaces (never tabs, ideally).</w:t>
      </w:r>
    </w:p>
    <w:p w14:paraId="0000005D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E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5" w:name="_15us42hgdaq1" w:colFirst="0" w:colLast="0"/>
      <w:bookmarkEnd w:id="15"/>
      <w:r>
        <w:rPr>
          <w:b/>
          <w:sz w:val="34"/>
          <w:szCs w:val="34"/>
          <w:rtl w:val="0"/>
        </w:rPr>
        <w:t>🛠️ 8. Developer Tools (DevTools)</w:t>
      </w:r>
    </w:p>
    <w:p w14:paraId="0000005F">
      <w:pPr>
        <w:spacing w:before="240" w:after="240"/>
      </w:pPr>
      <w:r>
        <w:rPr>
          <w:rtl w:val="0"/>
        </w:rPr>
        <w:t>To inspect elements in your browser:</w:t>
      </w:r>
    </w:p>
    <w:p w14:paraId="00000060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3eiirk1h5len" w:colFirst="0" w:colLast="0"/>
      <w:bookmarkEnd w:id="16"/>
      <w:r>
        <w:rPr>
          <w:b/>
          <w:color w:val="000000"/>
          <w:sz w:val="26"/>
          <w:szCs w:val="26"/>
          <w:rtl w:val="0"/>
        </w:rPr>
        <w:t>Shortcut:</w:t>
      </w:r>
    </w:p>
    <w:p w14:paraId="00000061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Fonts w:ascii="Arial Unicode MS" w:hAnsi="Arial Unicode MS" w:eastAsia="Arial Unicode MS" w:cs="Arial Unicode MS"/>
          <w:b/>
          <w:rtl w:val="0"/>
        </w:rPr>
        <w:t>Right-click → Inspect</w:t>
      </w:r>
      <w:r>
        <w:rPr>
          <w:rFonts w:ascii="Arial Unicode MS" w:hAnsi="Arial Unicode MS" w:eastAsia="Arial Unicode MS" w:cs="Arial Unicode MS"/>
          <w:b/>
          <w:rtl w:val="0"/>
        </w:rPr>
        <w:br w:type="textWrapping"/>
      </w:r>
    </w:p>
    <w:p w14:paraId="00000062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 w:val="0"/>
        </w:rPr>
        <w:t xml:space="preserve">Or press </w:t>
      </w:r>
      <w:r>
        <w:rPr>
          <w:b/>
          <w:rtl w:val="0"/>
        </w:rPr>
        <w:t>F12</w:t>
      </w:r>
      <w:r>
        <w:rPr>
          <w:rtl w:val="0"/>
        </w:rPr>
        <w:t xml:space="preserve"> or </w:t>
      </w:r>
      <w:r>
        <w:rPr>
          <w:b/>
          <w:rtl w:val="0"/>
        </w:rPr>
        <w:t>Ctrl+Shift+I</w:t>
      </w:r>
      <w:r>
        <w:rPr>
          <w:b/>
          <w:rtl w:val="0"/>
        </w:rPr>
        <w:br w:type="textWrapping"/>
      </w:r>
    </w:p>
    <w:p w14:paraId="0000006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p3ao2bk6zyca" w:colFirst="0" w:colLast="0"/>
      <w:bookmarkEnd w:id="17"/>
      <w:r>
        <w:rPr>
          <w:b/>
          <w:color w:val="000000"/>
          <w:sz w:val="26"/>
          <w:szCs w:val="26"/>
          <w:rtl w:val="0"/>
        </w:rPr>
        <w:t>What You Can Do:</w:t>
      </w:r>
    </w:p>
    <w:p w14:paraId="00000064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tl w:val="0"/>
        </w:rPr>
        <w:t>View &amp; modify HTML/CSS</w:t>
      </w:r>
      <w:r>
        <w:rPr>
          <w:rtl w:val="0"/>
        </w:rPr>
        <w:br w:type="textWrapping"/>
      </w:r>
    </w:p>
    <w:p w14:paraId="00000065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Debug layout issues</w:t>
      </w:r>
      <w:r>
        <w:rPr>
          <w:rtl w:val="0"/>
        </w:rPr>
        <w:br w:type="textWrapping"/>
      </w:r>
    </w:p>
    <w:p w14:paraId="00000066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Check accessibility</w:t>
      </w:r>
      <w:r>
        <w:rPr>
          <w:rtl w:val="0"/>
        </w:rPr>
        <w:br w:type="textWrapping"/>
      </w:r>
    </w:p>
    <w:p w14:paraId="00000067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 w:val="0"/>
        </w:rPr>
        <w:t>Console for errors</w:t>
      </w:r>
      <w:r>
        <w:rPr>
          <w:rtl w:val="0"/>
        </w:rPr>
        <w:br w:type="textWrapping"/>
      </w:r>
    </w:p>
    <w:p w14:paraId="00000068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9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8" w:name="_71m0s0wwa8x9" w:colFirst="0" w:colLast="0"/>
      <w:bookmarkEnd w:id="18"/>
      <w:r>
        <w:rPr>
          <w:b/>
          <w:sz w:val="34"/>
          <w:szCs w:val="34"/>
          <w:rtl w:val="0"/>
        </w:rPr>
        <w:t xml:space="preserve">💻 9. Setting up </w:t>
      </w:r>
      <w:bookmarkStart w:id="29" w:name="_GoBack"/>
      <w:r>
        <w:rPr>
          <w:b/>
          <w:color w:val="0000FF"/>
          <w:sz w:val="34"/>
          <w:szCs w:val="34"/>
          <w:rtl w:val="0"/>
        </w:rPr>
        <w:t>VS Code</w:t>
      </w:r>
      <w:bookmarkEnd w:id="29"/>
      <w:r>
        <w:rPr>
          <w:b/>
          <w:sz w:val="34"/>
          <w:szCs w:val="34"/>
          <w:rtl w:val="0"/>
        </w:rPr>
        <w:t xml:space="preserve"> + Live Server</w:t>
      </w:r>
    </w:p>
    <w:p w14:paraId="0000006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mr3fkml150j" w:colFirst="0" w:colLast="0"/>
      <w:bookmarkEnd w:id="19"/>
      <w:r>
        <w:rPr>
          <w:b/>
          <w:color w:val="000000"/>
          <w:sz w:val="26"/>
          <w:szCs w:val="26"/>
          <w:rtl w:val="0"/>
        </w:rPr>
        <w:t>🔹 Steps:</w:t>
      </w:r>
    </w:p>
    <w:p w14:paraId="0000006B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b/>
          <w:rtl w:val="0"/>
        </w:rPr>
        <w:t>Download &amp; Install VS Code</w:t>
      </w:r>
      <w:r>
        <w:rPr>
          <w:b/>
          <w:rtl w:val="0"/>
        </w:rPr>
        <w:br w:type="textWrapping"/>
      </w:r>
    </w:p>
    <w:p w14:paraId="0000006C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Install </w:t>
      </w:r>
      <w:r>
        <w:rPr>
          <w:b/>
          <w:rtl w:val="0"/>
        </w:rPr>
        <w:t>Live Server extension</w:t>
      </w:r>
      <w:r>
        <w:rPr>
          <w:b/>
          <w:rtl w:val="0"/>
        </w:rPr>
        <w:br w:type="textWrapping"/>
      </w:r>
    </w:p>
    <w:p w14:paraId="0000006D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Right-click your HTML file → Click </w:t>
      </w:r>
      <w:r>
        <w:rPr>
          <w:b/>
          <w:rtl w:val="0"/>
        </w:rPr>
        <w:t>“Open with Live Server”</w:t>
      </w:r>
      <w:r>
        <w:rPr>
          <w:b/>
          <w:rtl w:val="0"/>
        </w:rPr>
        <w:br w:type="textWrapping"/>
      </w:r>
    </w:p>
    <w:p w14:paraId="0000006E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>Your page will open in browser and auto-refresh on save.</w:t>
      </w:r>
      <w:r>
        <w:rPr>
          <w:rtl w:val="0"/>
        </w:rPr>
        <w:br w:type="textWrapping"/>
      </w:r>
    </w:p>
    <w:p w14:paraId="0000006F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0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0" w:name="_2tywanekfw4" w:colFirst="0" w:colLast="0"/>
      <w:bookmarkEnd w:id="20"/>
      <w:r>
        <w:rPr>
          <w:b/>
          <w:sz w:val="34"/>
          <w:szCs w:val="34"/>
          <w:rtl w:val="0"/>
        </w:rPr>
        <w:t>🔍 10. Viewing Source Code &amp; Debugging Invalid HTML</w:t>
      </w:r>
    </w:p>
    <w:p w14:paraId="0000007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1vpu14mf4q97" w:colFirst="0" w:colLast="0"/>
      <w:bookmarkEnd w:id="21"/>
      <w:r>
        <w:rPr>
          <w:b/>
          <w:color w:val="000000"/>
          <w:sz w:val="26"/>
          <w:szCs w:val="26"/>
          <w:rtl w:val="0"/>
        </w:rPr>
        <w:t>View Source:</w:t>
      </w:r>
    </w:p>
    <w:p w14:paraId="00000072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Right-click page → View Page Source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00000073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tl w:val="0"/>
        </w:rPr>
        <w:t xml:space="preserve">Shortcut: </w:t>
      </w:r>
      <w:r>
        <w:rPr>
          <w:rFonts w:ascii="Roboto Mono" w:hAnsi="Roboto Mono" w:eastAsia="Roboto Mono" w:cs="Roboto Mono"/>
          <w:color w:val="188038"/>
          <w:rtl w:val="0"/>
        </w:rPr>
        <w:t>Ctrl + U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7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jn96doi7dfvn" w:colFirst="0" w:colLast="0"/>
      <w:bookmarkEnd w:id="22"/>
      <w:r>
        <w:rPr>
          <w:b/>
          <w:color w:val="000000"/>
          <w:sz w:val="26"/>
          <w:szCs w:val="26"/>
          <w:rtl w:val="0"/>
        </w:rPr>
        <w:t>Debugging Tips:</w:t>
      </w:r>
    </w:p>
    <w:p w14:paraId="00000075">
      <w:pPr>
        <w:numPr>
          <w:ilvl w:val="0"/>
          <w:numId w:val="11"/>
        </w:numPr>
        <w:spacing w:before="240" w:after="0" w:afterAutospacing="0"/>
        <w:ind w:left="720" w:hanging="360"/>
      </w:pPr>
      <w:r>
        <w:rPr>
          <w:rtl w:val="0"/>
        </w:rPr>
        <w:t xml:space="preserve">Use </w:t>
      </w:r>
      <w:r>
        <w:rPr>
          <w:b/>
          <w:rtl w:val="0"/>
        </w:rPr>
        <w:t>W3C Validator</w:t>
      </w:r>
      <w:r>
        <w:rPr>
          <w:rtl w:val="0"/>
        </w:rPr>
        <w:t>:</w:t>
      </w:r>
      <w:r>
        <w:fldChar w:fldCharType="begin"/>
      </w:r>
      <w:r>
        <w:instrText xml:space="preserve"> HYPERLINK "https://validator.w3.org/"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"https://validator.w3.org/" \h </w:instrText>
      </w:r>
      <w:r>
        <w:fldChar w:fldCharType="separate"/>
      </w:r>
      <w:r>
        <w:rPr>
          <w:color w:val="1155CC"/>
          <w:u w:val="single"/>
          <w:rtl w:val="0"/>
        </w:rPr>
        <w:t>https://validator.w3.org</w:t>
      </w:r>
      <w:r>
        <w:rPr>
          <w:color w:val="1155CC"/>
          <w:u w:val="single"/>
          <w:rtl w:val="0"/>
        </w:rPr>
        <w:br w:type="textWrapping"/>
      </w:r>
      <w:r>
        <w:rPr>
          <w:color w:val="1155CC"/>
          <w:u w:val="single"/>
          <w:rtl w:val="0"/>
        </w:rPr>
        <w:fldChar w:fldCharType="end"/>
      </w:r>
    </w:p>
    <w:p w14:paraId="00000076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Look for:</w:t>
      </w:r>
      <w:r>
        <w:rPr>
          <w:rtl w:val="0"/>
        </w:rPr>
        <w:br w:type="textWrapping"/>
      </w:r>
    </w:p>
    <w:p w14:paraId="00000077">
      <w:pPr>
        <w:numPr>
          <w:ilvl w:val="1"/>
          <w:numId w:val="11"/>
        </w:numPr>
        <w:spacing w:before="0" w:beforeAutospacing="0" w:after="0" w:afterAutospacing="0"/>
        <w:ind w:left="1440" w:hanging="360"/>
      </w:pPr>
      <w:r>
        <w:rPr>
          <w:rtl w:val="0"/>
        </w:rPr>
        <w:t>Missing closing tags</w:t>
      </w:r>
      <w:r>
        <w:rPr>
          <w:rtl w:val="0"/>
        </w:rPr>
        <w:br w:type="textWrapping"/>
      </w:r>
    </w:p>
    <w:p w14:paraId="00000078">
      <w:pPr>
        <w:numPr>
          <w:ilvl w:val="1"/>
          <w:numId w:val="11"/>
        </w:numPr>
        <w:spacing w:before="0" w:beforeAutospacing="0" w:after="0" w:afterAutospacing="0"/>
        <w:ind w:left="1440" w:hanging="360"/>
      </w:pPr>
      <w:r>
        <w:rPr>
          <w:rtl w:val="0"/>
        </w:rPr>
        <w:t>Improper nesting</w:t>
      </w:r>
      <w:r>
        <w:rPr>
          <w:rtl w:val="0"/>
        </w:rPr>
        <w:br w:type="textWrapping"/>
      </w:r>
    </w:p>
    <w:p w14:paraId="00000079">
      <w:pPr>
        <w:numPr>
          <w:ilvl w:val="1"/>
          <w:numId w:val="11"/>
        </w:numPr>
        <w:spacing w:before="0" w:beforeAutospacing="0" w:after="240"/>
        <w:ind w:left="1440" w:hanging="360"/>
      </w:pPr>
      <w:r>
        <w:rPr>
          <w:rtl w:val="0"/>
        </w:rPr>
        <w:t>Deprecated elements</w:t>
      </w:r>
      <w:r>
        <w:rPr>
          <w:rtl w:val="0"/>
        </w:rPr>
        <w:br w:type="textWrapping"/>
      </w:r>
    </w:p>
    <w:p w14:paraId="0000007A">
      <w:pPr>
        <w:spacing w:before="240" w:after="240"/>
        <w:ind w:left="600" w:right="600" w:firstLine="0"/>
      </w:pPr>
      <w:r>
        <w:rPr>
          <w:rtl w:val="0"/>
        </w:rPr>
        <w:t xml:space="preserve">🛑 </w:t>
      </w:r>
      <w:r>
        <w:rPr>
          <w:b/>
          <w:rtl w:val="0"/>
        </w:rPr>
        <w:t>Common Pitfall</w:t>
      </w:r>
      <w:r>
        <w:rPr>
          <w:rtl w:val="0"/>
        </w:rPr>
        <w:t xml:space="preserve">: </w:t>
      </w:r>
      <w:r>
        <w:rPr>
          <w:rFonts w:ascii="Roboto Mono" w:hAnsi="Roboto Mono" w:eastAsia="Roboto Mono" w:cs="Roboto Mono"/>
          <w:color w:val="188038"/>
          <w:rtl w:val="0"/>
        </w:rPr>
        <w:t>&lt;div&gt;&lt;p&gt;Text&lt;/div&gt;&lt;/p&gt;</w:t>
      </w:r>
      <w:r>
        <w:rPr>
          <w:rFonts w:ascii="Arial Unicode MS" w:hAnsi="Arial Unicode MS" w:eastAsia="Arial Unicode MS" w:cs="Arial Unicode MS"/>
          <w:rtl w:val="0"/>
        </w:rPr>
        <w:t xml:space="preserve"> → Invalid nesting</w:t>
      </w:r>
    </w:p>
    <w:p w14:paraId="0000007B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C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3" w:name="_lch48754amrm" w:colFirst="0" w:colLast="0"/>
      <w:bookmarkEnd w:id="23"/>
      <w:r>
        <w:rPr>
          <w:b/>
          <w:sz w:val="34"/>
          <w:szCs w:val="34"/>
          <w:rtl w:val="0"/>
        </w:rPr>
        <w:t>🧠 Use Case Analogy</w:t>
      </w:r>
    </w:p>
    <w:p w14:paraId="0000007D">
      <w:pPr>
        <w:spacing w:before="240" w:after="240"/>
        <w:ind w:left="600" w:right="600" w:firstLine="0"/>
      </w:pPr>
      <w:r>
        <w:rPr>
          <w:b/>
          <w:rtl w:val="0"/>
        </w:rPr>
        <w:t>HTML is like the blueprint of a building.</w:t>
      </w:r>
      <w:r>
        <w:rPr>
          <w:b/>
          <w:rtl w:val="0"/>
        </w:rPr>
        <w:br w:type="textWrapping"/>
      </w:r>
      <w:r>
        <w:rPr>
          <w:rtl w:val="0"/>
        </w:rPr>
        <w:t xml:space="preserve"> It defines the </w:t>
      </w:r>
      <w:r>
        <w:rPr>
          <w:b/>
          <w:rtl w:val="0"/>
        </w:rPr>
        <w:t>structure</w:t>
      </w:r>
      <w:r>
        <w:rPr>
          <w:rtl w:val="0"/>
        </w:rPr>
        <w:t xml:space="preserve"> but doesn’t make it look stylish or interactive.</w:t>
      </w:r>
    </w:p>
    <w:p w14:paraId="0000007E"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b/>
          <w:rtl w:val="0"/>
        </w:rPr>
        <w:t>CSS = Paint &amp; Design</w:t>
      </w:r>
      <w:r>
        <w:rPr>
          <w:b/>
          <w:rtl w:val="0"/>
        </w:rPr>
        <w:br w:type="textWrapping"/>
      </w:r>
    </w:p>
    <w:p w14:paraId="0000007F">
      <w:pPr>
        <w:numPr>
          <w:ilvl w:val="0"/>
          <w:numId w:val="12"/>
        </w:numPr>
        <w:spacing w:before="0" w:beforeAutospacing="0" w:after="240"/>
        <w:ind w:left="720" w:hanging="360"/>
      </w:pPr>
      <w:r>
        <w:rPr>
          <w:b/>
          <w:rtl w:val="0"/>
        </w:rPr>
        <w:t>JS = Electric &amp; Moving parts</w:t>
      </w:r>
      <w:r>
        <w:rPr>
          <w:b/>
          <w:rtl w:val="0"/>
        </w:rPr>
        <w:br w:type="textWrapping"/>
      </w:r>
    </w:p>
    <w:p w14:paraId="00000080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1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4" w:name="_95twek4rohts" w:colFirst="0" w:colLast="0"/>
      <w:bookmarkEnd w:id="24"/>
      <w:r>
        <w:rPr>
          <w:b/>
          <w:sz w:val="34"/>
          <w:szCs w:val="34"/>
          <w:rtl w:val="0"/>
        </w:rPr>
        <w:t>⚠️ Common Pitfalls to Avoid</w:t>
      </w:r>
    </w:p>
    <w:tbl>
      <w:tblPr>
        <w:tblStyle w:val="16"/>
        <w:tblW w:w="68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5"/>
        <w:gridCol w:w="3650"/>
      </w:tblGrid>
      <w:tr w14:paraId="0B2C01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pPr>
              <w:jc w:val="center"/>
            </w:pPr>
            <w:r>
              <w:rPr>
                <w:b/>
                <w:rtl w:val="0"/>
              </w:rPr>
              <w:t>Mistake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pPr>
              <w:jc w:val="center"/>
            </w:pPr>
            <w:r>
              <w:rPr>
                <w:b/>
                <w:rtl w:val="0"/>
              </w:rPr>
              <w:t>Consequence</w:t>
            </w:r>
          </w:p>
        </w:tc>
      </w:tr>
      <w:tr w14:paraId="059021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r>
              <w:rPr>
                <w:rFonts w:ascii="Arial Unicode MS" w:hAnsi="Arial Unicode MS" w:eastAsia="Arial Unicode MS" w:cs="Arial Unicode MS"/>
                <w:rtl w:val="0"/>
              </w:rPr>
              <w:t>❌ Forgetting to close tags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r>
              <w:rPr>
                <w:rtl w:val="0"/>
              </w:rPr>
              <w:t>Broken layout or rendering</w:t>
            </w:r>
          </w:p>
        </w:tc>
      </w:tr>
      <w:tr w14:paraId="3D66CE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r>
              <w:rPr>
                <w:rFonts w:ascii="Arial Unicode MS" w:hAnsi="Arial Unicode MS" w:eastAsia="Arial Unicode MS" w:cs="Arial Unicode MS"/>
                <w:rtl w:val="0"/>
              </w:rPr>
              <w:t>❌ Improper tag nesting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7">
            <w:r>
              <w:rPr>
                <w:rtl w:val="0"/>
              </w:rPr>
              <w:t>Invalid HTML</w:t>
            </w:r>
          </w:p>
        </w:tc>
      </w:tr>
      <w:tr w14:paraId="7B53DF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8"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Skipping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&lt;!DOCTYPE html&gt;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9">
            <w:r>
              <w:rPr>
                <w:rtl w:val="0"/>
              </w:rPr>
              <w:t>Browser might misinterpret version</w:t>
            </w:r>
          </w:p>
        </w:tc>
      </w:tr>
      <w:tr w14:paraId="1615C1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A"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Using multiple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&lt;h1&gt;</w:t>
            </w:r>
            <w:r>
              <w:rPr>
                <w:rtl w:val="0"/>
              </w:rPr>
              <w:t xml:space="preserve"> tags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B">
            <w:r>
              <w:rPr>
                <w:rtl w:val="0"/>
              </w:rPr>
              <w:t>SEO penalty or accessibility issue</w:t>
            </w:r>
          </w:p>
        </w:tc>
      </w:tr>
    </w:tbl>
    <w:p w14:paraId="0000008C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D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5" w:name="_ecjh0q8kug7l" w:colFirst="0" w:colLast="0"/>
      <w:bookmarkEnd w:id="25"/>
      <w:r>
        <w:rPr>
          <w:b/>
          <w:sz w:val="34"/>
          <w:szCs w:val="34"/>
          <w:rtl w:val="0"/>
        </w:rPr>
        <w:t>🏗️ TASK: Build an “About Me” Web Page</w:t>
      </w:r>
    </w:p>
    <w:p w14:paraId="0000008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6" w:name="_y2l1dur3492c" w:colFirst="0" w:colLast="0"/>
      <w:bookmarkEnd w:id="26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Requirements:</w:t>
      </w:r>
    </w:p>
    <w:p w14:paraId="0000008F">
      <w:pPr>
        <w:numPr>
          <w:ilvl w:val="0"/>
          <w:numId w:val="13"/>
        </w:numPr>
        <w:spacing w:before="240" w:after="0" w:afterAutospacing="0"/>
        <w:ind w:left="720" w:hanging="360"/>
      </w:pPr>
      <w:r>
        <w:rPr>
          <w:rtl w:val="0"/>
        </w:rPr>
        <w:t xml:space="preserve">Use proper </w:t>
      </w:r>
      <w:r>
        <w:rPr>
          <w:b/>
          <w:rtl w:val="0"/>
        </w:rPr>
        <w:t>HTML structure</w:t>
      </w:r>
      <w:r>
        <w:rPr>
          <w:b/>
          <w:rtl w:val="0"/>
        </w:rPr>
        <w:br w:type="textWrapping"/>
      </w:r>
    </w:p>
    <w:p w14:paraId="00000090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rtl w:val="0"/>
        </w:rPr>
        <w:t>Include:</w:t>
      </w:r>
      <w:r>
        <w:rPr>
          <w:rtl w:val="0"/>
        </w:rPr>
        <w:br w:type="textWrapping"/>
      </w:r>
    </w:p>
    <w:p w14:paraId="00000091">
      <w:pPr>
        <w:numPr>
          <w:ilvl w:val="1"/>
          <w:numId w:val="13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&lt;h1&gt;</w:t>
      </w:r>
      <w:r>
        <w:rPr>
          <w:rtl w:val="0"/>
        </w:rPr>
        <w:t xml:space="preserve"> with your name</w:t>
      </w:r>
      <w:r>
        <w:rPr>
          <w:rtl w:val="0"/>
        </w:rPr>
        <w:br w:type="textWrapping"/>
      </w:r>
    </w:p>
    <w:p w14:paraId="00000092">
      <w:pPr>
        <w:numPr>
          <w:ilvl w:val="1"/>
          <w:numId w:val="13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&lt;p&gt;</w:t>
      </w:r>
      <w:r>
        <w:rPr>
          <w:rtl w:val="0"/>
        </w:rPr>
        <w:t xml:space="preserve"> describing yourself</w:t>
      </w:r>
      <w:r>
        <w:rPr>
          <w:rtl w:val="0"/>
        </w:rPr>
        <w:br w:type="textWrapping"/>
      </w:r>
    </w:p>
    <w:p w14:paraId="00000093">
      <w:pPr>
        <w:numPr>
          <w:ilvl w:val="1"/>
          <w:numId w:val="13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&lt;hr&gt;</w:t>
      </w:r>
      <w:r>
        <w:rPr>
          <w:rtl w:val="0"/>
        </w:rPr>
        <w:t xml:space="preserve"> to separate content</w:t>
      </w:r>
      <w:r>
        <w:rPr>
          <w:rtl w:val="0"/>
        </w:rPr>
        <w:br w:type="textWrapping"/>
      </w:r>
    </w:p>
    <w:p w14:paraId="00000094">
      <w:pPr>
        <w:numPr>
          <w:ilvl w:val="1"/>
          <w:numId w:val="13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&lt;br&gt;</w:t>
      </w:r>
      <w:r>
        <w:rPr>
          <w:rtl w:val="0"/>
        </w:rPr>
        <w:t xml:space="preserve"> where needed</w:t>
      </w:r>
      <w:r>
        <w:rPr>
          <w:rtl w:val="0"/>
        </w:rPr>
        <w:br w:type="textWrapping"/>
      </w:r>
    </w:p>
    <w:p w14:paraId="00000095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Add </w:t>
      </w:r>
      <w:r>
        <w:rPr>
          <w:b/>
          <w:rtl w:val="0"/>
        </w:rPr>
        <w:t>comments</w:t>
      </w:r>
      <w:r>
        <w:rPr>
          <w:rtl w:val="0"/>
        </w:rPr>
        <w:t xml:space="preserve"> to describe sections</w:t>
      </w:r>
      <w:r>
        <w:rPr>
          <w:rtl w:val="0"/>
        </w:rPr>
        <w:br w:type="textWrapping"/>
      </w:r>
    </w:p>
    <w:p w14:paraId="00000096">
      <w:pPr>
        <w:numPr>
          <w:ilvl w:val="0"/>
          <w:numId w:val="13"/>
        </w:numPr>
        <w:spacing w:before="0" w:beforeAutospacing="0" w:after="240"/>
        <w:ind w:left="720" w:hanging="360"/>
      </w:pPr>
      <w:r>
        <w:rPr>
          <w:rtl w:val="0"/>
        </w:rPr>
        <w:t>Format and indent properly</w:t>
      </w:r>
      <w:r>
        <w:rPr>
          <w:rtl w:val="0"/>
        </w:rPr>
        <w:br w:type="textWrapping"/>
      </w:r>
    </w:p>
    <w:p w14:paraId="0000009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y7msudjvz7s5" w:colFirst="0" w:colLast="0"/>
      <w:bookmarkEnd w:id="27"/>
      <w:r>
        <w:rPr>
          <w:b/>
          <w:color w:val="000000"/>
          <w:sz w:val="26"/>
          <w:szCs w:val="26"/>
          <w:rtl w:val="0"/>
        </w:rPr>
        <w:t>📝 Sample:</w:t>
      </w:r>
    </w:p>
    <w:p w14:paraId="00000098">
      <w:r>
        <w:rPr>
          <w:rtl w:val="0"/>
        </w:rPr>
        <w:t>&lt;!DOCTYPE html&gt;</w:t>
      </w:r>
    </w:p>
    <w:p w14:paraId="00000099">
      <w:r>
        <w:rPr>
          <w:rtl w:val="0"/>
        </w:rPr>
        <w:t>&lt;html&gt;</w:t>
      </w:r>
    </w:p>
    <w:p w14:paraId="0000009A">
      <w:r>
        <w:rPr>
          <w:rtl w:val="0"/>
        </w:rPr>
        <w:t xml:space="preserve">  &lt;head&gt;</w:t>
      </w:r>
    </w:p>
    <w:p w14:paraId="0000009B">
      <w:r>
        <w:rPr>
          <w:rtl w:val="0"/>
        </w:rPr>
        <w:t xml:space="preserve">    &lt;title&gt;About Me&lt;/title&gt;</w:t>
      </w:r>
    </w:p>
    <w:p w14:paraId="0000009C">
      <w:r>
        <w:rPr>
          <w:rtl w:val="0"/>
        </w:rPr>
        <w:t xml:space="preserve">  &lt;/head&gt;</w:t>
      </w:r>
    </w:p>
    <w:p w14:paraId="0000009D">
      <w:r>
        <w:rPr>
          <w:rtl w:val="0"/>
        </w:rPr>
        <w:t xml:space="preserve">  &lt;body&gt;</w:t>
      </w:r>
    </w:p>
    <w:p w14:paraId="0000009E">
      <w:r>
        <w:rPr>
          <w:rtl w:val="0"/>
        </w:rPr>
        <w:t xml:space="preserve">    &lt;!-- Main Heading --&gt;</w:t>
      </w:r>
    </w:p>
    <w:p w14:paraId="0000009F">
      <w:r>
        <w:rPr>
          <w:rtl w:val="0"/>
        </w:rPr>
        <w:t xml:space="preserve">    &lt;h1&gt;Nandkishor Khelkar&lt;/h1&gt;</w:t>
      </w:r>
    </w:p>
    <w:p w14:paraId="000000A0"/>
    <w:p w14:paraId="000000A1">
      <w:r>
        <w:rPr>
          <w:rtl w:val="0"/>
        </w:rPr>
        <w:t xml:space="preserve">    &lt;!-- About paragraph --&gt;</w:t>
      </w:r>
    </w:p>
    <w:p w14:paraId="000000A2">
      <w:r>
        <w:rPr>
          <w:rtl w:val="0"/>
        </w:rPr>
        <w:t xml:space="preserve">    &lt;p&gt;Hello! I’m a passionate learner on a journey to master web development.&lt;br&gt;</w:t>
      </w:r>
    </w:p>
    <w:p w14:paraId="000000A3">
      <w:r>
        <w:rPr>
          <w:rtl w:val="0"/>
        </w:rPr>
        <w:t xml:space="preserve">    I love HTML, CSS, and building cool things online.&lt;/p&gt;</w:t>
      </w:r>
    </w:p>
    <w:p w14:paraId="000000A4"/>
    <w:p w14:paraId="000000A5">
      <w:r>
        <w:rPr>
          <w:rtl w:val="0"/>
        </w:rPr>
        <w:t xml:space="preserve">    &lt;hr&gt;</w:t>
      </w:r>
    </w:p>
    <w:p w14:paraId="000000A6"/>
    <w:p w14:paraId="000000A7">
      <w:r>
        <w:rPr>
          <w:rtl w:val="0"/>
        </w:rPr>
        <w:t xml:space="preserve">    &lt;!-- Footer note --&gt;</w:t>
      </w:r>
    </w:p>
    <w:p w14:paraId="000000A8">
      <w:r>
        <w:rPr>
          <w:rtl w:val="0"/>
        </w:rPr>
        <w:t xml:space="preserve">    &lt;p&gt;Thank you for visiting!&lt;/p&gt;</w:t>
      </w:r>
    </w:p>
    <w:p w14:paraId="000000A9">
      <w:r>
        <w:rPr>
          <w:rtl w:val="0"/>
        </w:rPr>
        <w:t xml:space="preserve">  &lt;/body&gt;</w:t>
      </w:r>
    </w:p>
    <w:p w14:paraId="000000AA">
      <w:r>
        <w:rPr>
          <w:rtl w:val="0"/>
        </w:rPr>
        <w:t>&lt;/html&gt;</w:t>
      </w:r>
    </w:p>
    <w:p w14:paraId="000000AB"/>
    <w:p w14:paraId="000000AC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D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8" w:name="_mtceuodvte3u" w:colFirst="0" w:colLast="0"/>
      <w:bookmarkEnd w:id="28"/>
      <w:r>
        <w:rPr>
          <w:rFonts w:ascii="Arial Unicode MS" w:hAnsi="Arial Unicode MS" w:eastAsia="Arial Unicode MS" w:cs="Arial Unicode MS"/>
          <w:b/>
          <w:sz w:val="34"/>
          <w:szCs w:val="34"/>
          <w:rtl w:val="0"/>
        </w:rPr>
        <w:t>✅ Summary Checklist:</w:t>
      </w:r>
    </w:p>
    <w:p w14:paraId="000000AE">
      <w:pPr>
        <w:numPr>
          <w:ilvl w:val="0"/>
          <w:numId w:val="14"/>
        </w:numPr>
        <w:spacing w:before="240" w:after="0" w:afterAutospacing="0"/>
        <w:ind w:left="720" w:hanging="360"/>
      </w:pPr>
      <w:r>
        <w:rPr>
          <w:rtl w:val="0"/>
        </w:rPr>
        <w:t>Learned what HTML and Web Development are</w:t>
      </w:r>
      <w:r>
        <w:rPr>
          <w:rtl w:val="0"/>
        </w:rPr>
        <w:br w:type="textWrapping"/>
      </w:r>
    </w:p>
    <w:p w14:paraId="000000AF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tl w:val="0"/>
        </w:rPr>
        <w:t>Understood basic structure of an HTML page</w:t>
      </w:r>
      <w:r>
        <w:rPr>
          <w:rtl w:val="0"/>
        </w:rPr>
        <w:br w:type="textWrapping"/>
      </w:r>
    </w:p>
    <w:p w14:paraId="000000B0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tl w:val="0"/>
        </w:rPr>
        <w:t>Practiced headings, paragraphs, breaks, comments</w:t>
      </w:r>
      <w:r>
        <w:rPr>
          <w:rtl w:val="0"/>
        </w:rPr>
        <w:br w:type="textWrapping"/>
      </w:r>
    </w:p>
    <w:p w14:paraId="000000B1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tl w:val="0"/>
        </w:rPr>
        <w:t>Explored VS Code + Live Server</w:t>
      </w:r>
      <w:r>
        <w:rPr>
          <w:rtl w:val="0"/>
        </w:rPr>
        <w:br w:type="textWrapping"/>
      </w:r>
    </w:p>
    <w:p w14:paraId="000000B2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tl w:val="0"/>
        </w:rPr>
        <w:t>Used DevTools and viewed page source</w:t>
      </w:r>
      <w:r>
        <w:rPr>
          <w:rtl w:val="0"/>
        </w:rPr>
        <w:br w:type="textWrapping"/>
      </w:r>
    </w:p>
    <w:p w14:paraId="000000B3">
      <w:pPr>
        <w:numPr>
          <w:ilvl w:val="0"/>
          <w:numId w:val="14"/>
        </w:numPr>
        <w:spacing w:before="0" w:beforeAutospacing="0" w:after="240"/>
        <w:ind w:left="720" w:hanging="360"/>
      </w:pPr>
      <w:r>
        <w:rPr>
          <w:rtl w:val="0"/>
        </w:rPr>
        <w:t>Built first basic HTML web page</w:t>
      </w:r>
      <w:r>
        <w:rPr>
          <w:rtl w:val="0"/>
        </w:rPr>
        <w:br w:type="textWrapping"/>
      </w:r>
    </w:p>
    <w:p w14:paraId="000000B4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5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6BE18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20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2025-12-16T08:41:44Z</dcterms:created>
  <dc:creator>darpa</dc:creator>
  <cp:lastModifiedBy>Nandkishor Khelkar</cp:lastModifiedBy>
  <dcterms:modified xsi:type="dcterms:W3CDTF">2025-12-16T09:02:28Z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2B60C1B3749A4DD1B9893BF592CD1AC0_12</vt:lpwstr>
  </property>
</Properties>
</file>