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mrtogs9lwa67" w:colFirst="0" w:colLast="0"/>
      <w:bookmarkEnd w:id="0"/>
      <w:r>
        <w:rPr>
          <w:rFonts w:ascii="Arial Unicode MS" w:hAnsi="Arial Unicode MS" w:eastAsia="Arial Unicode MS" w:cs="Arial Unicode MS"/>
          <w:b/>
          <w:sz w:val="46"/>
          <w:szCs w:val="46"/>
          <w:rtl w:val="0"/>
        </w:rPr>
        <w:t>✅ Day 3: Hyperlinks &amp; Navigation in HTML</w:t>
      </w:r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wyd4wfbiv4x7" w:colFirst="0" w:colLast="0"/>
      <w:bookmarkEnd w:id="1"/>
      <w:r>
        <w:rPr>
          <w:b/>
          <w:sz w:val="34"/>
          <w:szCs w:val="34"/>
          <w:rtl w:val="0"/>
        </w:rPr>
        <w:t xml:space="preserve">🔷 1. Introduction to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&lt;a&gt;</w:t>
      </w:r>
      <w:r>
        <w:rPr>
          <w:b/>
          <w:sz w:val="34"/>
          <w:szCs w:val="34"/>
          <w:rtl w:val="0"/>
        </w:rPr>
        <w:t xml:space="preserve"> Tag (Anchor Tag)</w:t>
      </w:r>
    </w:p>
    <w:p w14:paraId="00000004">
      <w:pPr>
        <w:numPr>
          <w:ilvl w:val="0"/>
          <w:numId w:val="1"/>
        </w:numPr>
        <w:spacing w:before="240" w:after="240"/>
        <w:ind w:left="720" w:hanging="360"/>
      </w:pPr>
      <w:r>
        <w:rPr>
          <w:rtl w:val="0"/>
        </w:rPr>
        <w:t xml:space="preserve">The </w:t>
      </w:r>
      <w:r>
        <w:rPr>
          <w:rFonts w:ascii="Roboto Mono" w:hAnsi="Roboto Mono" w:eastAsia="Roboto Mono" w:cs="Roboto Mono"/>
          <w:color w:val="188038"/>
          <w:rtl w:val="0"/>
        </w:rPr>
        <w:t>&lt;a&gt;</w:t>
      </w:r>
      <w:r>
        <w:rPr>
          <w:rtl w:val="0"/>
        </w:rPr>
        <w:t xml:space="preserve"> tag is used to </w:t>
      </w:r>
      <w:r>
        <w:rPr>
          <w:b/>
          <w:rtl w:val="0"/>
        </w:rPr>
        <w:t xml:space="preserve">create </w:t>
      </w:r>
      <w:r>
        <w:rPr>
          <w:b/>
          <w:highlight w:val="cyan"/>
          <w:rtl w:val="0"/>
        </w:rPr>
        <w:t>hyperlinks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06">
      <w:r>
        <w:rPr>
          <w:rtl w:val="0"/>
        </w:rPr>
        <w:t>Syntax: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</w:t>
      </w:r>
      <w:r>
        <w:rPr>
          <w:highlight w:val="cyan"/>
          <w:rtl w:val="0"/>
        </w:rPr>
        <w:t>href</w:t>
      </w:r>
      <w:r>
        <w:rPr>
          <w:rtl w:val="0"/>
        </w:rPr>
        <w:t>="https://example.com"&gt;Visit Example&lt;/a&gt;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The </w:t>
      </w:r>
      <w:r>
        <w:rPr>
          <w:rFonts w:ascii="Roboto Mono" w:hAnsi="Roboto Mono" w:eastAsia="Roboto Mono" w:cs="Roboto Mono"/>
          <w:color w:val="188038"/>
          <w:rtl w:val="0"/>
        </w:rPr>
        <w:t>href</w:t>
      </w:r>
      <w:r>
        <w:rPr>
          <w:rtl w:val="0"/>
        </w:rPr>
        <w:t xml:space="preserve"> attribute holds the </w:t>
      </w:r>
      <w:r>
        <w:rPr>
          <w:b/>
          <w:rtl w:val="0"/>
        </w:rPr>
        <w:t>destination URL</w:t>
      </w:r>
      <w:r>
        <w:rPr>
          <w:rtl w:val="0"/>
        </w:rPr>
        <w:t>.</w:t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 xml:space="preserve">Anything inside </w:t>
      </w:r>
      <w:r>
        <w:rPr>
          <w:rFonts w:ascii="Roboto Mono" w:hAnsi="Roboto Mono" w:eastAsia="Roboto Mono" w:cs="Roboto Mono"/>
          <w:color w:val="188038"/>
          <w:rtl w:val="0"/>
        </w:rPr>
        <w:t>&lt;a&gt;</w:t>
      </w:r>
      <w:r>
        <w:rPr>
          <w:rtl w:val="0"/>
        </w:rPr>
        <w:t xml:space="preserve"> becomes </w:t>
      </w:r>
      <w:r>
        <w:rPr>
          <w:b/>
          <w:rtl w:val="0"/>
        </w:rPr>
        <w:t>clickable text or element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0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" w:name="_tf045p9luncl" w:colFirst="0" w:colLast="0"/>
      <w:bookmarkEnd w:id="2"/>
      <w:r>
        <w:rPr>
          <w:b/>
          <w:sz w:val="34"/>
          <w:szCs w:val="34"/>
          <w:rtl w:val="0"/>
        </w:rPr>
        <w:t>🔷 2. Internal vs External Links</w:t>
      </w:r>
    </w:p>
    <w:tbl>
      <w:tblPr>
        <w:tblStyle w:val="13"/>
        <w:tblW w:w="93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40"/>
        <w:gridCol w:w="4851"/>
        <w:gridCol w:w="3439"/>
      </w:tblGrid>
      <w:tr w14:paraId="403EAC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jc w:val="center"/>
            </w:pPr>
            <w:r>
              <w:rPr>
                <w:b/>
                <w:rtl w:val="0"/>
              </w:rPr>
              <w:t>Type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jc w:val="center"/>
            </w:pPr>
            <w:r>
              <w:rPr>
                <w:b/>
                <w:rtl w:val="0"/>
              </w:rPr>
              <w:t>Example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jc w:val="center"/>
            </w:pPr>
            <w:r>
              <w:rPr>
                <w:b/>
                <w:rtl w:val="0"/>
              </w:rPr>
              <w:t>Description</w:t>
            </w:r>
          </w:p>
        </w:tc>
      </w:tr>
      <w:tr w14:paraId="191FAE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r>
              <w:rPr>
                <w:rtl w:val="0"/>
              </w:rPr>
              <w:t>Internal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 href="about.html"&gt;About&lt;/a&gt;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Links to a file in the same website/folder</w:t>
            </w:r>
          </w:p>
        </w:tc>
      </w:tr>
      <w:tr w14:paraId="4D4223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rtl w:val="0"/>
              </w:rPr>
              <w:t>External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 href="https://google.com"&gt;Google&lt;/a&gt;</w:t>
            </w:r>
          </w:p>
        </w:tc>
        <w:tc>
          <w:tcPr>
            <w:tcW w:w="34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Links to another website</w:t>
            </w:r>
          </w:p>
        </w:tc>
      </w:tr>
    </w:tbl>
    <w:p w14:paraId="00000014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3" w:name="_50oxg8v1uvwc" w:colFirst="0" w:colLast="0"/>
      <w:bookmarkEnd w:id="3"/>
      <w:r>
        <w:rPr>
          <w:b/>
          <w:sz w:val="34"/>
          <w:szCs w:val="34"/>
          <w:rtl w:val="0"/>
        </w:rPr>
        <w:t xml:space="preserve">🔷 3. Attributes of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&lt;a&gt;</w:t>
      </w:r>
    </w:p>
    <w:p w14:paraId="00000016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4" w:name="_1389ht8xvjdq" w:colFirst="0" w:colLast="0"/>
      <w:bookmarkEnd w:id="4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href</w:t>
      </w:r>
    </w:p>
    <w:p w14:paraId="00000017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 xml:space="preserve">The </w:t>
      </w:r>
      <w:r>
        <w:rPr>
          <w:b/>
          <w:rtl w:val="0"/>
        </w:rPr>
        <w:t>target URL</w:t>
      </w:r>
      <w:r>
        <w:rPr>
          <w:rtl w:val="0"/>
        </w:rPr>
        <w:t xml:space="preserve"> or file path.</w:t>
      </w:r>
      <w:r>
        <w:rPr>
          <w:rtl w:val="0"/>
        </w:rPr>
        <w:br w:type="textWrapping"/>
      </w:r>
    </w:p>
    <w:p w14:paraId="0000001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Can be:</w:t>
      </w:r>
      <w:r>
        <w:rPr>
          <w:rtl w:val="0"/>
        </w:rPr>
        <w:br w:type="textWrapping"/>
      </w:r>
    </w:p>
    <w:p w14:paraId="00000019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Absolute URL (external): </w:t>
      </w:r>
      <w:r>
        <w:rPr>
          <w:rFonts w:ascii="Roboto Mono" w:hAnsi="Roboto Mono" w:eastAsia="Roboto Mono" w:cs="Roboto Mono"/>
          <w:color w:val="188038"/>
          <w:rtl w:val="0"/>
        </w:rPr>
        <w:t>https://google.com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1A">
      <w:pPr>
        <w:numPr>
          <w:ilvl w:val="1"/>
          <w:numId w:val="2"/>
        </w:numPr>
        <w:spacing w:before="0" w:beforeAutospacing="0" w:after="240"/>
        <w:ind w:left="1440" w:hanging="360"/>
      </w:pPr>
      <w:r>
        <w:rPr>
          <w:rtl w:val="0"/>
        </w:rPr>
        <w:t xml:space="preserve">Relative URL (internal): </w:t>
      </w:r>
      <w:r>
        <w:rPr>
          <w:rFonts w:ascii="Roboto Mono" w:hAnsi="Roboto Mono" w:eastAsia="Roboto Mono" w:cs="Roboto Mono"/>
          <w:color w:val="188038"/>
          <w:rtl w:val="0"/>
        </w:rPr>
        <w:t>about.html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../folder/page.html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1B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5" w:name="_vej9uqlt5es9" w:colFirst="0" w:colLast="0"/>
      <w:bookmarkEnd w:id="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target="_blank"</w:t>
      </w:r>
    </w:p>
    <w:p w14:paraId="0000001C">
      <w:r>
        <w:rPr>
          <w:rtl w:val="0"/>
        </w:rPr>
        <w:t xml:space="preserve">Opens the link in a </w:t>
      </w:r>
      <w:r>
        <w:rPr>
          <w:b/>
          <w:rtl w:val="0"/>
        </w:rPr>
        <w:t>new tab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href="https://google.com" target="_blank"&gt;Open in new tab&lt;/a&gt;</w:t>
      </w:r>
    </w:p>
    <w:p w14:paraId="0000001D">
      <w:pPr>
        <w:numPr>
          <w:ilvl w:val="0"/>
          <w:numId w:val="3"/>
        </w:numPr>
        <w:spacing w:before="240" w:after="240"/>
        <w:ind w:left="720" w:hanging="360"/>
      </w:pPr>
    </w:p>
    <w:p w14:paraId="0000001E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6" w:name="_h99lfmlfdns0" w:colFirst="0" w:colLast="0"/>
      <w:bookmarkEnd w:id="6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rel="noopener noreferrer"</w:t>
      </w:r>
    </w:p>
    <w:p w14:paraId="0000001F">
      <w:r>
        <w:rPr>
          <w:b/>
          <w:rtl w:val="0"/>
        </w:rPr>
        <w:t>Security and performance</w:t>
      </w:r>
      <w:r>
        <w:rPr>
          <w:rtl w:val="0"/>
        </w:rPr>
        <w:t xml:space="preserve"> enhancement when using </w:t>
      </w:r>
      <w:r>
        <w:rPr>
          <w:rFonts w:ascii="Roboto Mono" w:hAnsi="Roboto Mono" w:eastAsia="Roboto Mono" w:cs="Roboto Mono"/>
          <w:color w:val="188038"/>
          <w:rtl w:val="0"/>
        </w:rPr>
        <w:t>_blank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href="https://example.com" target="_blank" rel="noopener noreferrer"&gt;Secure Link&lt;/a&gt;</w:t>
      </w:r>
    </w:p>
    <w:p w14:paraId="00000020">
      <w:pPr>
        <w:numPr>
          <w:ilvl w:val="0"/>
          <w:numId w:val="4"/>
        </w:numPr>
        <w:spacing w:before="240" w:after="240"/>
        <w:ind w:left="720" w:hanging="360"/>
      </w:pPr>
    </w:p>
    <w:p w14:paraId="00000021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7" w:name="_sak1gudqq3mf" w:colFirst="0" w:colLast="0"/>
      <w:bookmarkEnd w:id="7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download</w:t>
      </w:r>
    </w:p>
    <w:p w14:paraId="00000022">
      <w:r>
        <w:rPr>
          <w:rtl w:val="0"/>
        </w:rPr>
        <w:t xml:space="preserve">Prompts the browser to </w:t>
      </w:r>
      <w:r>
        <w:rPr>
          <w:b/>
          <w:rtl w:val="0"/>
        </w:rPr>
        <w:t>download the linked file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href="file.pdf" </w:t>
      </w:r>
      <w:r>
        <w:rPr>
          <w:highlight w:val="cyan"/>
          <w:rtl w:val="0"/>
        </w:rPr>
        <w:t>download</w:t>
      </w:r>
      <w:r>
        <w:rPr>
          <w:rtl w:val="0"/>
        </w:rPr>
        <w:t>&gt;Download PDF&lt;/a&gt;</w:t>
      </w:r>
    </w:p>
    <w:p w14:paraId="00000023">
      <w:pPr>
        <w:numPr>
          <w:ilvl w:val="0"/>
          <w:numId w:val="5"/>
        </w:numPr>
        <w:spacing w:before="240" w:after="240"/>
        <w:ind w:left="720" w:hanging="360"/>
      </w:pPr>
    </w:p>
    <w:p w14:paraId="00000024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8" w:name="_k92rrb1sqmue" w:colFirst="0" w:colLast="0"/>
      <w:bookmarkEnd w:id="8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mailto:</w:t>
      </w:r>
    </w:p>
    <w:p w14:paraId="00000025">
      <w:r>
        <w:rPr>
          <w:rtl w:val="0"/>
        </w:rPr>
        <w:t xml:space="preserve">Opens the </w:t>
      </w:r>
      <w:r>
        <w:rPr>
          <w:b/>
          <w:rtl w:val="0"/>
        </w:rPr>
        <w:t>default mail app</w:t>
      </w:r>
      <w:r>
        <w:rPr>
          <w:rtl w:val="0"/>
        </w:rPr>
        <w:t xml:space="preserve"> with a new message.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href="mailto:info@example.com"&gt;Emai</w:t>
      </w:r>
      <w:bookmarkStart w:id="29" w:name="_GoBack"/>
      <w:bookmarkEnd w:id="29"/>
      <w:r>
        <w:rPr>
          <w:rtl w:val="0"/>
        </w:rPr>
        <w:t>l Us&lt;/a&gt;</w:t>
      </w:r>
    </w:p>
    <w:p w14:paraId="00000026">
      <w:pPr>
        <w:numPr>
          <w:ilvl w:val="0"/>
          <w:numId w:val="6"/>
        </w:numPr>
        <w:spacing w:before="240" w:after="240"/>
        <w:ind w:left="720" w:hanging="360"/>
      </w:pPr>
    </w:p>
    <w:p w14:paraId="00000027">
      <w:pPr>
        <w:pStyle w:val="4"/>
        <w:keepNext w:val="0"/>
        <w:keepLines w:val="0"/>
        <w:spacing w:before="280"/>
        <w:rPr>
          <w:rFonts w:ascii="Roboto Mono" w:hAnsi="Roboto Mono" w:eastAsia="Roboto Mono" w:cs="Roboto Mono"/>
          <w:b/>
          <w:color w:val="188038"/>
          <w:sz w:val="26"/>
          <w:szCs w:val="26"/>
        </w:rPr>
      </w:pPr>
      <w:bookmarkStart w:id="9" w:name="_ld7w2v7wnxfp" w:colFirst="0" w:colLast="0"/>
      <w:bookmarkEnd w:id="9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tel:</w:t>
      </w:r>
    </w:p>
    <w:p w14:paraId="00000028">
      <w:r>
        <w:rPr>
          <w:rtl w:val="0"/>
        </w:rPr>
        <w:t xml:space="preserve">Initiates a </w:t>
      </w:r>
      <w:r>
        <w:rPr>
          <w:b/>
          <w:rtl w:val="0"/>
        </w:rPr>
        <w:t>call on mobile devices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href="tel:+911234567890"&gt;Call Us&lt;/a&gt;</w:t>
      </w:r>
    </w:p>
    <w:p w14:paraId="00000029">
      <w:pPr>
        <w:numPr>
          <w:ilvl w:val="0"/>
          <w:numId w:val="7"/>
        </w:numPr>
        <w:spacing w:before="240" w:after="240"/>
        <w:ind w:left="720" w:hanging="360"/>
      </w:pPr>
    </w:p>
    <w:p w14:paraId="0000002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B">
      <w:pPr>
        <w:pStyle w:val="3"/>
        <w:keepNext w:val="0"/>
        <w:keepLines w:val="0"/>
        <w:spacing w:after="80"/>
        <w:rPr>
          <w:rFonts w:ascii="Roboto Mono" w:hAnsi="Roboto Mono" w:eastAsia="Roboto Mono" w:cs="Roboto Mono"/>
          <w:b/>
          <w:color w:val="188038"/>
          <w:sz w:val="34"/>
          <w:szCs w:val="34"/>
        </w:rPr>
      </w:pPr>
      <w:bookmarkStart w:id="10" w:name="_dl1kj8laqmfn" w:colFirst="0" w:colLast="0"/>
      <w:bookmarkEnd w:id="10"/>
      <w:r>
        <w:rPr>
          <w:b/>
          <w:sz w:val="34"/>
          <w:szCs w:val="34"/>
          <w:rtl w:val="0"/>
        </w:rPr>
        <w:t xml:space="preserve">🔷 4. Linking to Sections on Same Page using </w:t>
      </w:r>
      <w:r>
        <w:rPr>
          <w:rFonts w:ascii="Roboto Mono" w:hAnsi="Roboto Mono" w:eastAsia="Roboto Mono" w:cs="Roboto Mono"/>
          <w:b/>
          <w:color w:val="188038"/>
          <w:sz w:val="34"/>
          <w:szCs w:val="34"/>
          <w:rtl w:val="0"/>
        </w:rPr>
        <w:t>id</w:t>
      </w:r>
    </w:p>
    <w:p w14:paraId="0000002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gskei4drs8g4" w:colFirst="0" w:colLast="0"/>
      <w:bookmarkEnd w:id="11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Steps:</w:t>
      </w:r>
    </w:p>
    <w:p w14:paraId="0000002D">
      <w:r>
        <w:rPr>
          <w:rtl w:val="0"/>
        </w:rPr>
        <w:t xml:space="preserve">Assign an </w:t>
      </w:r>
      <w:r>
        <w:rPr>
          <w:rFonts w:ascii="Roboto Mono" w:hAnsi="Roboto Mono" w:eastAsia="Roboto Mono" w:cs="Roboto Mono"/>
          <w:color w:val="188038"/>
          <w:rtl w:val="0"/>
        </w:rPr>
        <w:t>id</w:t>
      </w:r>
      <w:r>
        <w:rPr>
          <w:rtl w:val="0"/>
        </w:rPr>
        <w:t xml:space="preserve"> to an element: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&lt;h2 id="contact"&gt;Contact Us&lt;/h2&gt;</w:t>
      </w:r>
    </w:p>
    <w:p w14:paraId="0000002E">
      <w:pPr>
        <w:numPr>
          <w:ilvl w:val="0"/>
          <w:numId w:val="8"/>
        </w:numPr>
        <w:spacing w:before="240" w:after="240"/>
        <w:ind w:left="720" w:hanging="360"/>
      </w:pPr>
    </w:p>
    <w:p w14:paraId="0000002F">
      <w:r>
        <w:rPr>
          <w:rtl w:val="0"/>
        </w:rPr>
        <w:t>Create a link: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&lt;a href="#contact"&gt;Go to Contact&lt;/a&gt;</w:t>
      </w:r>
    </w:p>
    <w:p w14:paraId="00000030">
      <w:pPr>
        <w:numPr>
          <w:ilvl w:val="0"/>
          <w:numId w:val="8"/>
        </w:numPr>
        <w:spacing w:before="240" w:after="0" w:afterAutospacing="0"/>
        <w:ind w:left="720" w:hanging="360"/>
      </w:pPr>
    </w:p>
    <w:p w14:paraId="00000031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navigating long pages</w:t>
      </w:r>
      <w:r>
        <w:rPr>
          <w:rtl w:val="0"/>
        </w:rPr>
        <w:t xml:space="preserve"> like FAQs or portfolios.</w:t>
      </w:r>
      <w:r>
        <w:rPr>
          <w:rtl w:val="0"/>
        </w:rPr>
        <w:br w:type="textWrapping"/>
      </w:r>
    </w:p>
    <w:p w14:paraId="0000003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2" w:name="_z7abik6x5f51" w:colFirst="0" w:colLast="0"/>
      <w:bookmarkEnd w:id="12"/>
      <w:r>
        <w:rPr>
          <w:b/>
          <w:sz w:val="34"/>
          <w:szCs w:val="34"/>
          <w:rtl w:val="0"/>
        </w:rPr>
        <w:t>🔷 5. Creating a Basic Navigation Bar using Links</w:t>
      </w:r>
    </w:p>
    <w:p w14:paraId="0000003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fwn2vn77a4b3" w:colFirst="0" w:colLast="0"/>
      <w:bookmarkEnd w:id="13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Example:</w:t>
      </w:r>
    </w:p>
    <w:p w14:paraId="00000035">
      <w:r>
        <w:rPr>
          <w:rtl w:val="0"/>
        </w:rPr>
        <w:t>&lt;nav&gt;</w:t>
      </w:r>
    </w:p>
    <w:p w14:paraId="00000036">
      <w:r>
        <w:rPr>
          <w:rtl w:val="0"/>
        </w:rPr>
        <w:t xml:space="preserve">  &lt;a href="index.html"&gt;Home&lt;/a&gt; |</w:t>
      </w:r>
    </w:p>
    <w:p w14:paraId="00000037">
      <w:r>
        <w:rPr>
          <w:rtl w:val="0"/>
        </w:rPr>
        <w:t xml:space="preserve">  &lt;a href="about.html"&gt;About&lt;/a&gt; |</w:t>
      </w:r>
    </w:p>
    <w:p w14:paraId="00000038">
      <w:r>
        <w:rPr>
          <w:rtl w:val="0"/>
        </w:rPr>
        <w:t xml:space="preserve">  &lt;a href="contact.html"&gt;Contact&lt;/a&gt;</w:t>
      </w:r>
    </w:p>
    <w:p w14:paraId="00000039">
      <w:r>
        <w:rPr>
          <w:rtl w:val="0"/>
        </w:rPr>
        <w:t>&lt;/nav&gt;</w:t>
      </w:r>
    </w:p>
    <w:p w14:paraId="0000003A"/>
    <w:p w14:paraId="0000003B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Placed inside </w:t>
      </w:r>
      <w:r>
        <w:rPr>
          <w:rFonts w:ascii="Roboto Mono" w:hAnsi="Roboto Mono" w:eastAsia="Roboto Mono" w:cs="Roboto Mono"/>
          <w:color w:val="188038"/>
          <w:rtl w:val="0"/>
        </w:rPr>
        <w:t>&lt;header&gt;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&lt;nav&gt;</w:t>
      </w:r>
      <w:r>
        <w:rPr>
          <w:rtl w:val="0"/>
        </w:rPr>
        <w:t xml:space="preserve"> tag.</w:t>
      </w:r>
      <w:r>
        <w:rPr>
          <w:rtl w:val="0"/>
        </w:rPr>
        <w:br w:type="textWrapping"/>
      </w:r>
    </w:p>
    <w:p w14:paraId="0000003C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 xml:space="preserve">Typically </w:t>
      </w:r>
      <w:r>
        <w:rPr>
          <w:b/>
          <w:rtl w:val="0"/>
        </w:rPr>
        <w:t>styled with CSS</w:t>
      </w:r>
      <w:r>
        <w:rPr>
          <w:rtl w:val="0"/>
        </w:rPr>
        <w:t xml:space="preserve"> (covered in later lessons).</w:t>
      </w:r>
      <w:r>
        <w:rPr>
          <w:rtl w:val="0"/>
        </w:rPr>
        <w:br w:type="textWrapping"/>
      </w:r>
    </w:p>
    <w:p w14:paraId="0000003D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4" w:name="_f96v22d83cc1" w:colFirst="0" w:colLast="0"/>
      <w:bookmarkEnd w:id="14"/>
      <w:r>
        <w:rPr>
          <w:b/>
          <w:sz w:val="34"/>
          <w:szCs w:val="34"/>
          <w:rtl w:val="0"/>
        </w:rPr>
        <w:t>🔷 6. Linking Multiple HTML Pages</w:t>
      </w:r>
    </w:p>
    <w:p w14:paraId="0000003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ncb3hz2je17" w:colFirst="0" w:colLast="0"/>
      <w:bookmarkEnd w:id="1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File Structure:</w:t>
      </w:r>
    </w:p>
    <w:p w14:paraId="00000040">
      <w:r>
        <w:rPr>
          <w:rtl w:val="0"/>
        </w:rPr>
        <w:t>project-folder/</w:t>
      </w:r>
    </w:p>
    <w:p w14:paraId="00000041">
      <w:r>
        <w:rPr>
          <w:rtl w:val="0"/>
        </w:rPr>
        <w:t>│</w:t>
      </w:r>
    </w:p>
    <w:p w14:paraId="00000042">
      <w:r>
        <w:rPr>
          <w:rtl w:val="0"/>
        </w:rPr>
        <w:t>├── index.html</w:t>
      </w:r>
    </w:p>
    <w:p w14:paraId="00000043">
      <w:r>
        <w:rPr>
          <w:rtl w:val="0"/>
        </w:rPr>
        <w:t>├── about.html</w:t>
      </w:r>
    </w:p>
    <w:p w14:paraId="00000044">
      <w:r>
        <w:rPr>
          <w:rtl w:val="0"/>
        </w:rPr>
        <w:t>└── contact.html</w:t>
      </w:r>
    </w:p>
    <w:p w14:paraId="00000045"/>
    <w:p w14:paraId="0000004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4nlap0bvlmbu" w:colFirst="0" w:colLast="0"/>
      <w:bookmarkEnd w:id="16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 xml:space="preserve">✅ Example Code in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  <w:rtl w:val="0"/>
        </w:rPr>
        <w:t>index.html</w:t>
      </w:r>
      <w:r>
        <w:rPr>
          <w:b/>
          <w:color w:val="000000"/>
          <w:sz w:val="26"/>
          <w:szCs w:val="26"/>
          <w:rtl w:val="0"/>
        </w:rPr>
        <w:t>:</w:t>
      </w:r>
    </w:p>
    <w:p w14:paraId="00000047">
      <w:r>
        <w:rPr>
          <w:rtl w:val="0"/>
        </w:rPr>
        <w:t>&lt;a href="about.html"&gt;About&lt;/a&gt;</w:t>
      </w:r>
    </w:p>
    <w:p w14:paraId="00000048">
      <w:r>
        <w:rPr>
          <w:rtl w:val="0"/>
        </w:rPr>
        <w:t>&lt;a href="contact.html"&gt;Contact&lt;/a&gt;</w:t>
      </w:r>
    </w:p>
    <w:p w14:paraId="00000049"/>
    <w:p w14:paraId="0000004A">
      <w:pPr>
        <w:numPr>
          <w:ilvl w:val="0"/>
          <w:numId w:val="11"/>
        </w:numPr>
        <w:spacing w:before="240" w:after="240"/>
        <w:ind w:left="720" w:hanging="360"/>
      </w:pPr>
      <w:r>
        <w:rPr>
          <w:rtl w:val="0"/>
        </w:rPr>
        <w:t>Clicking takes the user to other HTML files in the folder.</w:t>
      </w:r>
      <w:r>
        <w:rPr>
          <w:rtl w:val="0"/>
        </w:rPr>
        <w:br w:type="textWrapping"/>
      </w:r>
    </w:p>
    <w:p w14:paraId="0000004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C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7" w:name="_ftdf8o7jao7y" w:colFirst="0" w:colLast="0"/>
      <w:bookmarkEnd w:id="17"/>
      <w:r>
        <w:rPr>
          <w:b/>
          <w:sz w:val="34"/>
          <w:szCs w:val="34"/>
          <w:rtl w:val="0"/>
        </w:rPr>
        <w:t>🔷 7. Styling Anchor Tags (Basic)</w:t>
      </w:r>
    </w:p>
    <w:p w14:paraId="0000004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8ad4luo8zr8g" w:colFirst="0" w:colLast="0"/>
      <w:bookmarkEnd w:id="18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Inline Style:</w:t>
      </w:r>
    </w:p>
    <w:p w14:paraId="0000004E">
      <w:r>
        <w:rPr>
          <w:rtl w:val="0"/>
        </w:rPr>
        <w:t>&lt;a href="about.html" style="color: green; text-decoration: none;"&gt;About&lt;/a&gt;</w:t>
      </w:r>
    </w:p>
    <w:p w14:paraId="0000004F"/>
    <w:p w14:paraId="00000050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Can use CSS later for advanced styling.</w:t>
      </w:r>
      <w:r>
        <w:rPr>
          <w:rtl w:val="0"/>
        </w:rPr>
        <w:br w:type="textWrapping"/>
      </w:r>
    </w:p>
    <w:p w14:paraId="00000051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Common CSS properties:</w:t>
      </w:r>
      <w:r>
        <w:rPr>
          <w:rtl w:val="0"/>
        </w:rPr>
        <w:br w:type="textWrapping"/>
      </w:r>
    </w:p>
    <w:p w14:paraId="00000052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color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53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text-decoration</w:t>
      </w:r>
      <w:r>
        <w:rPr>
          <w:rtl w:val="0"/>
        </w:rPr>
        <w:t xml:space="preserve"> (remove underline)</w:t>
      </w:r>
      <w:r>
        <w:rPr>
          <w:rtl w:val="0"/>
        </w:rPr>
        <w:br w:type="textWrapping"/>
      </w:r>
    </w:p>
    <w:p w14:paraId="00000054">
      <w:pPr>
        <w:numPr>
          <w:ilvl w:val="1"/>
          <w:numId w:val="12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font-weight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55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9" w:name="_bnjo0n6slzo0" w:colFirst="0" w:colLast="0"/>
      <w:bookmarkEnd w:id="19"/>
      <w:r>
        <w:rPr>
          <w:b/>
          <w:sz w:val="34"/>
          <w:szCs w:val="34"/>
          <w:rtl w:val="0"/>
        </w:rPr>
        <w:t>🔷 8. Accessibility: Descriptive Link Text</w:t>
      </w:r>
    </w:p>
    <w:p w14:paraId="00000057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❌ Bad: </w:t>
      </w:r>
      <w:r>
        <w:rPr>
          <w:rFonts w:ascii="Roboto Mono" w:hAnsi="Roboto Mono" w:eastAsia="Roboto Mono" w:cs="Roboto Mono"/>
          <w:color w:val="188038"/>
          <w:rtl w:val="0"/>
        </w:rPr>
        <w:t>&lt;a href="about.html"&gt;Click here&lt;/a&gt;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58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Good: </w:t>
      </w:r>
      <w:r>
        <w:rPr>
          <w:rFonts w:ascii="Roboto Mono" w:hAnsi="Roboto Mono" w:eastAsia="Roboto Mono" w:cs="Roboto Mono"/>
          <w:color w:val="188038"/>
          <w:rtl w:val="0"/>
        </w:rPr>
        <w:t>&lt;a href="about.html"&gt;Learn more about our team&lt;/a&gt;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59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clear and meaningful text</w:t>
      </w:r>
      <w:r>
        <w:rPr>
          <w:rtl w:val="0"/>
        </w:rPr>
        <w:t xml:space="preserve"> so screen readers and users know the destination.</w:t>
      </w:r>
      <w:r>
        <w:rPr>
          <w:rtl w:val="0"/>
        </w:rPr>
        <w:br w:type="textWrapping"/>
      </w:r>
    </w:p>
    <w:p w14:paraId="0000005A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0" w:name="_hm0fmk2pgmfw" w:colFirst="0" w:colLast="0"/>
      <w:bookmarkEnd w:id="20"/>
      <w:r>
        <w:rPr>
          <w:b/>
          <w:sz w:val="34"/>
          <w:szCs w:val="34"/>
          <w:rtl w:val="0"/>
        </w:rPr>
        <w:t>🔷 9. Best Practices for Hyperlinks</w:t>
      </w:r>
    </w:p>
    <w:p w14:paraId="0000005C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relative paths</w:t>
      </w:r>
      <w:r>
        <w:rPr>
          <w:rtl w:val="0"/>
        </w:rPr>
        <w:t xml:space="preserve"> for internal links.</w:t>
      </w:r>
      <w:r>
        <w:rPr>
          <w:rtl w:val="0"/>
        </w:rPr>
        <w:br w:type="textWrapping"/>
      </w:r>
    </w:p>
    <w:p w14:paraId="0000005D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target="_blank"</w:t>
      </w:r>
      <w:r>
        <w:rPr>
          <w:rtl w:val="0"/>
        </w:rPr>
        <w:t xml:space="preserve"> + </w:t>
      </w:r>
      <w:r>
        <w:rPr>
          <w:rFonts w:ascii="Roboto Mono" w:hAnsi="Roboto Mono" w:eastAsia="Roboto Mono" w:cs="Roboto Mono"/>
          <w:color w:val="188038"/>
          <w:rtl w:val="0"/>
        </w:rPr>
        <w:t>rel="noopener"</w:t>
      </w:r>
      <w:r>
        <w:rPr>
          <w:rtl w:val="0"/>
        </w:rPr>
        <w:t xml:space="preserve"> for external links.</w:t>
      </w:r>
      <w:r>
        <w:rPr>
          <w:rtl w:val="0"/>
        </w:rPr>
        <w:br w:type="textWrapping"/>
      </w:r>
    </w:p>
    <w:p w14:paraId="0000005E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Always use </w:t>
      </w:r>
      <w:r>
        <w:rPr>
          <w:b/>
          <w:rtl w:val="0"/>
        </w:rPr>
        <w:t>descriptive link text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5F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Avoid linking to </w:t>
      </w:r>
      <w:r>
        <w:rPr>
          <w:rFonts w:ascii="Roboto Mono" w:hAnsi="Roboto Mono" w:eastAsia="Roboto Mono" w:cs="Roboto Mono"/>
          <w:color w:val="188038"/>
          <w:rtl w:val="0"/>
        </w:rPr>
        <w:t>.html</w:t>
      </w:r>
      <w:r>
        <w:rPr>
          <w:rtl w:val="0"/>
        </w:rPr>
        <w:t xml:space="preserve"> files that don't exist.</w:t>
      </w:r>
      <w:r>
        <w:rPr>
          <w:rtl w:val="0"/>
        </w:rPr>
        <w:br w:type="textWrapping"/>
      </w:r>
    </w:p>
    <w:p w14:paraId="00000060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 xml:space="preserve">Group links logically in </w:t>
      </w:r>
      <w:r>
        <w:rPr>
          <w:rFonts w:ascii="Roboto Mono" w:hAnsi="Roboto Mono" w:eastAsia="Roboto Mono" w:cs="Roboto Mono"/>
          <w:color w:val="188038"/>
          <w:rtl w:val="0"/>
        </w:rPr>
        <w:t>&lt;nav&gt;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&lt;footer&gt;</w:t>
      </w:r>
      <w:r>
        <w:rPr>
          <w:rtl w:val="0"/>
        </w:rPr>
        <w:t xml:space="preserve"> for organization.</w:t>
      </w:r>
      <w:r>
        <w:rPr>
          <w:rtl w:val="0"/>
        </w:rPr>
        <w:br w:type="textWrapping"/>
      </w:r>
    </w:p>
    <w:p w14:paraId="0000006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2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1" w:name="_1vb7i7on4qci" w:colFirst="0" w:colLast="0"/>
      <w:bookmarkEnd w:id="21"/>
      <w:r>
        <w:rPr>
          <w:b/>
          <w:sz w:val="34"/>
          <w:szCs w:val="34"/>
          <w:rtl w:val="0"/>
        </w:rPr>
        <w:t>🔷 10. Debugging Broken Links</w:t>
      </w:r>
    </w:p>
    <w:p w14:paraId="0000006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7h7w4kdi3o4e" w:colFirst="0" w:colLast="0"/>
      <w:bookmarkEnd w:id="22"/>
      <w:r>
        <w:rPr>
          <w:b/>
          <w:color w:val="000000"/>
          <w:sz w:val="26"/>
          <w:szCs w:val="26"/>
          <w:rtl w:val="0"/>
        </w:rPr>
        <w:t>🔍 Common Issues:</w:t>
      </w:r>
    </w:p>
    <w:p w14:paraId="00000064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Misspelled file name or path</w:t>
      </w:r>
      <w:r>
        <w:rPr>
          <w:rtl w:val="0"/>
        </w:rPr>
        <w:br w:type="textWrapping"/>
      </w:r>
    </w:p>
    <w:p w14:paraId="00000065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Wrong file extension (e.g., </w:t>
      </w:r>
      <w:r>
        <w:rPr>
          <w:rFonts w:ascii="Roboto Mono" w:hAnsi="Roboto Mono" w:eastAsia="Roboto Mono" w:cs="Roboto Mono"/>
          <w:color w:val="188038"/>
          <w:rtl w:val="0"/>
        </w:rPr>
        <w:t>.htm</w:t>
      </w:r>
      <w:r>
        <w:rPr>
          <w:rtl w:val="0"/>
        </w:rPr>
        <w:t xml:space="preserve"> vs </w:t>
      </w:r>
      <w:r>
        <w:rPr>
          <w:rFonts w:ascii="Roboto Mono" w:hAnsi="Roboto Mono" w:eastAsia="Roboto Mono" w:cs="Roboto Mono"/>
          <w:color w:val="188038"/>
          <w:rtl w:val="0"/>
        </w:rPr>
        <w:t>.html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66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Missing file in folder</w:t>
      </w:r>
      <w:r>
        <w:rPr>
          <w:rtl w:val="0"/>
        </w:rPr>
        <w:br w:type="textWrapping"/>
      </w:r>
    </w:p>
    <w:p w14:paraId="00000067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Folder structure mismatch</w:t>
      </w:r>
      <w:r>
        <w:rPr>
          <w:rtl w:val="0"/>
        </w:rPr>
        <w:br w:type="textWrapping"/>
      </w:r>
    </w:p>
    <w:p w14:paraId="00000068">
      <w:pPr>
        <w:spacing w:before="240" w:after="240"/>
        <w:ind w:left="600" w:right="600" w:firstLine="0"/>
      </w:pPr>
      <w:r>
        <w:rPr>
          <w:rFonts w:ascii="Arial Unicode MS" w:hAnsi="Arial Unicode MS" w:eastAsia="Arial Unicode MS" w:cs="Arial Unicode MS"/>
          <w:rtl w:val="0"/>
        </w:rPr>
        <w:t>✅ Tip: Use browser DevTools → Console or Network tab to see link errors.</w:t>
      </w:r>
    </w:p>
    <w:p w14:paraId="00000069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3" w:name="_d2zsfvyqc0kt" w:colFirst="0" w:colLast="0"/>
      <w:bookmarkEnd w:id="23"/>
      <w:r>
        <w:rPr>
          <w:b/>
          <w:sz w:val="34"/>
          <w:szCs w:val="34"/>
          <w:rtl w:val="0"/>
        </w:rPr>
        <w:t>💡 Use Case Analogy</w:t>
      </w:r>
    </w:p>
    <w:p w14:paraId="0000006B">
      <w:pPr>
        <w:spacing w:before="240" w:after="240"/>
        <w:ind w:left="600" w:right="600" w:firstLine="0"/>
        <w:rPr>
          <w:b/>
        </w:rPr>
      </w:pPr>
      <w:r>
        <w:rPr>
          <w:b/>
          <w:rtl w:val="0"/>
        </w:rPr>
        <w:t>Hyperlinks = Address Signs</w:t>
      </w:r>
    </w:p>
    <w:p w14:paraId="0000006C">
      <w:pPr>
        <w:numPr>
          <w:ilvl w:val="0"/>
          <w:numId w:val="16"/>
        </w:numPr>
        <w:spacing w:before="240" w:after="0" w:afterAutospacing="0"/>
        <w:ind w:left="1320" w:right="600" w:hanging="360"/>
      </w:pPr>
      <w:r>
        <w:rPr>
          <w:rtl w:val="0"/>
        </w:rPr>
        <w:t>Just like rooms in a building have signboards (internal links), and doors lead outside (external links).</w:t>
      </w:r>
      <w:r>
        <w:rPr>
          <w:rtl w:val="0"/>
        </w:rPr>
        <w:br w:type="textWrapping"/>
      </w:r>
    </w:p>
    <w:p w14:paraId="0000006D">
      <w:pPr>
        <w:numPr>
          <w:ilvl w:val="0"/>
          <w:numId w:val="16"/>
        </w:numPr>
        <w:spacing w:before="0" w:beforeAutospacing="0" w:after="240"/>
        <w:ind w:left="1320" w:right="600" w:hanging="360"/>
      </w:pPr>
      <w:r>
        <w:rPr>
          <w:rtl w:val="0"/>
        </w:rPr>
        <w:t xml:space="preserve">Anchor tags help users </w:t>
      </w:r>
      <w:r>
        <w:rPr>
          <w:b/>
          <w:rtl w:val="0"/>
        </w:rPr>
        <w:t>navigate</w:t>
      </w:r>
      <w:r>
        <w:rPr>
          <w:rtl w:val="0"/>
        </w:rPr>
        <w:t xml:space="preserve"> like maps in a building.</w:t>
      </w:r>
      <w:r>
        <w:rPr>
          <w:rtl w:val="0"/>
        </w:rPr>
        <w:br w:type="textWrapping"/>
      </w:r>
    </w:p>
    <w:p w14:paraId="0000006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F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4" w:name="_161fptv45kvv" w:colFirst="0" w:colLast="0"/>
      <w:bookmarkEnd w:id="24"/>
      <w:r>
        <w:rPr>
          <w:b/>
          <w:sz w:val="34"/>
          <w:szCs w:val="34"/>
          <w:rtl w:val="0"/>
        </w:rPr>
        <w:t>🎯 Task: Multi-Page Website</w:t>
      </w:r>
    </w:p>
    <w:p w14:paraId="0000007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r1ipxj6t506e" w:colFirst="0" w:colLast="0"/>
      <w:bookmarkEnd w:id="25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Create the following HTML files:</w:t>
      </w:r>
    </w:p>
    <w:p w14:paraId="00000071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index.html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72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about.html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73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>contact.html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7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k8i1h7n8y638" w:colFirst="0" w:colLast="0"/>
      <w:bookmarkEnd w:id="26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In each page, add a navigation menu like:</w:t>
      </w:r>
    </w:p>
    <w:p w14:paraId="00000075">
      <w:r>
        <w:rPr>
          <w:rtl w:val="0"/>
        </w:rPr>
        <w:t>&lt;nav&gt;</w:t>
      </w:r>
    </w:p>
    <w:p w14:paraId="00000076">
      <w:r>
        <w:rPr>
          <w:rtl w:val="0"/>
        </w:rPr>
        <w:t xml:space="preserve">  &lt;a href="index.html"&gt;Home&lt;/a&gt; |</w:t>
      </w:r>
    </w:p>
    <w:p w14:paraId="00000077">
      <w:r>
        <w:rPr>
          <w:rtl w:val="0"/>
        </w:rPr>
        <w:t xml:space="preserve">  &lt;a href="about.html"&gt;About&lt;/a&gt; |</w:t>
      </w:r>
    </w:p>
    <w:p w14:paraId="00000078">
      <w:r>
        <w:rPr>
          <w:rtl w:val="0"/>
        </w:rPr>
        <w:t xml:space="preserve">  &lt;a href="contact.html"&gt;Contact&lt;/a&gt;</w:t>
      </w:r>
    </w:p>
    <w:p w14:paraId="00000079">
      <w:r>
        <w:rPr>
          <w:rtl w:val="0"/>
        </w:rPr>
        <w:t>&lt;/nav&gt;</w:t>
      </w:r>
    </w:p>
    <w:p w14:paraId="0000007A"/>
    <w:p w14:paraId="0000007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srkphwfxuofk" w:colFirst="0" w:colLast="0"/>
      <w:bookmarkEnd w:id="27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Add basic content to each page:</w:t>
      </w:r>
    </w:p>
    <w:p w14:paraId="0000007C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Headings</w:t>
      </w:r>
      <w:r>
        <w:rPr>
          <w:rtl w:val="0"/>
        </w:rPr>
        <w:br w:type="textWrapping"/>
      </w:r>
    </w:p>
    <w:p w14:paraId="0000007D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Paragraphs</w:t>
      </w:r>
      <w:r>
        <w:rPr>
          <w:rtl w:val="0"/>
        </w:rPr>
        <w:br w:type="textWrapping"/>
      </w:r>
    </w:p>
    <w:p w14:paraId="0000007E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target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mailto:</w:t>
      </w:r>
      <w:r>
        <w:rPr>
          <w:rtl w:val="0"/>
        </w:rPr>
        <w:t>, and section links</w:t>
      </w:r>
      <w:r>
        <w:rPr>
          <w:rtl w:val="0"/>
        </w:rPr>
        <w:br w:type="textWrapping"/>
      </w:r>
    </w:p>
    <w:p w14:paraId="0000007F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8" w:name="_wcq9guwhpqw9" w:colFirst="0" w:colLast="0"/>
      <w:bookmarkEnd w:id="28"/>
      <w:r>
        <w:rPr>
          <w:rFonts w:ascii="Arial Unicode MS" w:hAnsi="Arial Unicode MS" w:eastAsia="Arial Unicode MS" w:cs="Arial Unicode MS"/>
          <w:b/>
          <w:sz w:val="34"/>
          <w:szCs w:val="34"/>
          <w:rtl w:val="0"/>
        </w:rPr>
        <w:t>✅ Summary Checklist</w:t>
      </w:r>
    </w:p>
    <w:tbl>
      <w:tblPr>
        <w:tblStyle w:val="14"/>
        <w:tblW w:w="37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75"/>
        <w:gridCol w:w="770"/>
      </w:tblGrid>
      <w:tr w14:paraId="007A3B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jc w:val="center"/>
            </w:pPr>
            <w:r>
              <w:rPr>
                <w:b/>
                <w:rtl w:val="0"/>
              </w:rPr>
              <w:t>Concept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jc w:val="center"/>
            </w:pPr>
            <w:r>
              <w:rPr>
                <w:b/>
                <w:rtl w:val="0"/>
              </w:rPr>
              <w:t>Done</w:t>
            </w:r>
          </w:p>
        </w:tc>
      </w:tr>
      <w:tr w14:paraId="472DC9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r>
              <w:rPr>
                <w:rFonts w:ascii="Roboto Mono" w:hAnsi="Roboto Mono" w:eastAsia="Roboto Mono" w:cs="Roboto Mono"/>
                <w:color w:val="188038"/>
                <w:rtl w:val="0"/>
              </w:rPr>
              <w:t>&lt;a&gt;</w:t>
            </w:r>
            <w:r>
              <w:rPr>
                <w:rtl w:val="0"/>
              </w:rPr>
              <w:t xml:space="preserve"> tag basics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5A6CC2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tl w:val="0"/>
              </w:rPr>
              <w:t>Internal &amp; external linking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05DFF6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 xml:space="preserve">Attributes: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href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target</w:t>
            </w:r>
            <w:r>
              <w:rPr>
                <w:rtl w:val="0"/>
              </w:rPr>
              <w:t>, etc.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7965E7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r>
              <w:rPr>
                <w:rtl w:val="0"/>
              </w:rPr>
              <w:t xml:space="preserve">Section linking with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id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59FD23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r>
              <w:rPr>
                <w:rtl w:val="0"/>
              </w:rPr>
              <w:t>Navigation bar structure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C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79FB3A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r>
              <w:rPr>
                <w:rtl w:val="0"/>
              </w:rPr>
              <w:t>Descriptive, accessible links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64EE21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F">
            <w:r>
              <w:rPr>
                <w:rtl w:val="0"/>
              </w:rPr>
              <w:t>Multi-page linking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0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3A976A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1">
            <w:r>
              <w:rPr>
                <w:rtl w:val="0"/>
              </w:rPr>
              <w:t>Styling basics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2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  <w:tr w14:paraId="3E27FD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3">
            <w:r>
              <w:rPr>
                <w:rtl w:val="0"/>
              </w:rPr>
              <w:t>Debugging links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4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</w:tr>
    </w:tbl>
    <w:p w14:paraId="00000095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6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D85F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2025-12-16T09:23:02Z</dcterms:created>
  <dc:creator>darpa</dc:creator>
  <cp:lastModifiedBy>Nandkishor Khelkar</cp:lastModifiedBy>
  <dcterms:modified xsi:type="dcterms:W3CDTF">2025-12-16T09:40:25Z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7891D7BCB9A24C6A8DBA6C8944478270_12</vt:lpwstr>
  </property>
</Properties>
</file>